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035587">
      <w:pPr>
        <w:jc w:val="center"/>
      </w:pPr>
      <w:r>
        <w:rPr>
          <w:b/>
          <w:color w:val="003366"/>
          <w:sz w:val="40"/>
        </w:rPr>
        <w:t>SQL GROUP BY</w:t>
      </w:r>
    </w:p>
    <w:p w14:paraId="3AB96E8F">
      <w:pPr>
        <w:jc w:val="center"/>
      </w:pPr>
      <w:r>
        <w:rPr>
          <w:i/>
          <w:color w:val="0066CC"/>
          <w:sz w:val="24"/>
        </w:rPr>
        <w:t>Complete Guide: Grouping Data and Aggregate Functions</w:t>
      </w:r>
    </w:p>
    <w:p w14:paraId="3F6E4ED2"/>
    <w:p w14:paraId="3A440B67">
      <w:pPr>
        <w:pStyle w:val="2"/>
      </w:pPr>
      <w:r>
        <w:rPr>
          <w:b/>
          <w:color w:val="003366"/>
          <w:sz w:val="28"/>
        </w:rPr>
        <w:t>1. What is GROUP BY?</w:t>
      </w:r>
    </w:p>
    <w:p w14:paraId="07882711">
      <w:pPr>
        <w:pStyle w:val="23"/>
      </w:pPr>
      <w:r>
        <w:t>GROUP BY is a SQL clause that arranges identical data into groups. It is used with aggregate functions (SUM, COUNT, AVG, MAX, MIN) to perform calculations on each group rather than the entire table.</w:t>
      </w:r>
    </w:p>
    <w:p w14:paraId="03EE2766"/>
    <w:p w14:paraId="22019BF0">
      <w:r>
        <w:rPr>
          <w:b/>
          <w:color w:val="CC0000"/>
        </w:rPr>
        <w:t>Real-World Analogy:</w:t>
      </w:r>
    </w:p>
    <w:p w14:paraId="6751C7A2">
      <w:pPr>
        <w:pStyle w:val="23"/>
      </w:pPr>
      <w:r>
        <w:t>Think of a classroom where you want to calculate total marks per student. GROUP BY collects all marks for each student separately, then calculates the total for each.</w:t>
      </w:r>
    </w:p>
    <w:p w14:paraId="04CB0C23"/>
    <w:p w14:paraId="61BBE8A6">
      <w:r>
        <w:rPr>
          <w:b/>
          <w:color w:val="0066CC"/>
        </w:rPr>
        <w:t>Key Concept:</w:t>
      </w:r>
    </w:p>
    <w:p w14:paraId="5298814A">
      <w:pPr>
        <w:pStyle w:val="24"/>
      </w:pPr>
      <w:r>
        <w:t>GROUP BY groups rows with the same value in specified column(s), then aggregates data per group.</w:t>
      </w:r>
    </w:p>
    <w:p w14:paraId="224B0B4A"/>
    <w:p w14:paraId="760A7E79">
      <w:pPr>
        <w:pStyle w:val="2"/>
      </w:pPr>
      <w:r>
        <w:rPr>
          <w:b/>
          <w:color w:val="003366"/>
          <w:sz w:val="28"/>
        </w:rPr>
        <w:t>2. Why GROUP BY is Needed</w:t>
      </w:r>
    </w:p>
    <w:p w14:paraId="43F27553"/>
    <w:p w14:paraId="51963031">
      <w:r>
        <w:rPr>
          <w:b/>
          <w:color w:val="0066CC"/>
        </w:rPr>
        <w:t xml:space="preserve">Business: </w:t>
      </w:r>
      <w:r>
        <w:t>Calculate total sales for each product, region, or salesman</w:t>
      </w:r>
    </w:p>
    <w:p w14:paraId="0282CB71">
      <w:r>
        <w:rPr>
          <w:b/>
          <w:color w:val="0066CC"/>
        </w:rPr>
        <w:t xml:space="preserve">Education: </w:t>
      </w:r>
      <w:r>
        <w:t>Find average marks per class or per student</w:t>
      </w:r>
    </w:p>
    <w:p w14:paraId="63421836">
      <w:r>
        <w:rPr>
          <w:b/>
          <w:color w:val="0066CC"/>
        </w:rPr>
        <w:t xml:space="preserve">Analytics: </w:t>
      </w:r>
      <w:r>
        <w:t>Count number of users per city or per country</w:t>
      </w:r>
    </w:p>
    <w:p w14:paraId="71EDF7CC">
      <w:r>
        <w:rPr>
          <w:b/>
          <w:color w:val="0066CC"/>
        </w:rPr>
        <w:t xml:space="preserve">Finance: </w:t>
      </w:r>
      <w:r>
        <w:t>Sum expenses per department or per project</w:t>
      </w:r>
    </w:p>
    <w:p w14:paraId="6A9E1696">
      <w:r>
        <w:rPr>
          <w:b/>
          <w:color w:val="0066CC"/>
        </w:rPr>
        <w:t xml:space="preserve">HR: </w:t>
      </w:r>
      <w:r>
        <w:t>Count employees per department or per location</w:t>
      </w:r>
    </w:p>
    <w:p w14:paraId="383D15AF"/>
    <w:p w14:paraId="5892D3FE">
      <w:r>
        <w:rPr>
          <w:b/>
          <w:color w:val="FF0000"/>
          <w:sz w:val="20"/>
        </w:rPr>
        <w:t>⚠️ Without GROUP BY, aggregate functions calculate over the ENTIRE table, not per group!</w:t>
      </w:r>
    </w:p>
    <w:p w14:paraId="666DDA2F"/>
    <w:p w14:paraId="691DB61D">
      <w:pPr>
        <w:pStyle w:val="2"/>
      </w:pPr>
      <w:r>
        <w:rPr>
          <w:b/>
          <w:color w:val="003366"/>
          <w:sz w:val="28"/>
        </w:rPr>
        <w:t>3. GROUP BY Syntax</w:t>
      </w:r>
    </w:p>
    <w:p w14:paraId="5EC7E205"/>
    <w:p w14:paraId="31C47483">
      <w:r>
        <w:rPr>
          <w:b/>
          <w:color w:val="0066CC"/>
          <w:sz w:val="20"/>
        </w:rPr>
        <w:t>Syntax Template:</w:t>
      </w:r>
    </w:p>
    <w:p w14:paraId="0889DF89">
      <w:pPr>
        <w:ind w:left="432"/>
      </w:pPr>
      <w:r>
        <w:rPr>
          <w:rFonts w:ascii="Courier New" w:hAnsi="Courier New"/>
          <w:b/>
          <w:color w:val="0000FF"/>
          <w:sz w:val="18"/>
        </w:rPr>
        <w:t>SELECT</w:t>
      </w:r>
      <w:r>
        <w:t xml:space="preserve"> </w:t>
      </w:r>
      <w:r>
        <w:rPr>
          <w:rFonts w:ascii="Courier New" w:hAnsi="Courier New"/>
          <w:color w:val="000000"/>
          <w:sz w:val="18"/>
        </w:rPr>
        <w:t>column1,</w:t>
      </w:r>
      <w:r>
        <w:t xml:space="preserve"> </w:t>
      </w:r>
      <w:r>
        <w:rPr>
          <w:rFonts w:ascii="Courier New" w:hAnsi="Courier New"/>
          <w:color w:val="000000"/>
          <w:sz w:val="18"/>
        </w:rPr>
        <w:t>column2,</w:t>
      </w:r>
      <w:r>
        <w:t xml:space="preserve"> </w:t>
      </w:r>
      <w:r>
        <w:rPr>
          <w:rFonts w:ascii="Courier New" w:hAnsi="Courier New"/>
          <w:color w:val="000000"/>
          <w:sz w:val="18"/>
        </w:rPr>
        <w:t>...,</w:t>
      </w:r>
      <w:r>
        <w:t xml:space="preserve"> </w:t>
      </w:r>
      <w:r>
        <w:rPr>
          <w:rFonts w:ascii="Courier New" w:hAnsi="Courier New"/>
          <w:color w:val="000000"/>
          <w:sz w:val="18"/>
        </w:rPr>
        <w:t>AGGREGATE_FUNCTION(column)</w:t>
      </w:r>
      <w:r>
        <w:br w:type="textWrapping"/>
      </w:r>
      <w:r>
        <w:rPr>
          <w:rFonts w:ascii="Courier New" w:hAnsi="Courier New"/>
          <w:b/>
          <w:color w:val="0000FF"/>
          <w:sz w:val="18"/>
        </w:rPr>
        <w:t>FROM</w:t>
      </w:r>
      <w:r>
        <w:t xml:space="preserve"> </w:t>
      </w:r>
      <w:r>
        <w:rPr>
          <w:rFonts w:ascii="Courier New" w:hAnsi="Courier New"/>
          <w:b/>
          <w:color w:val="0000FF"/>
          <w:sz w:val="18"/>
        </w:rPr>
        <w:t>table_name</w:t>
      </w:r>
      <w:r>
        <w:br w:type="textWrapping"/>
      </w:r>
      <w:r>
        <w:rPr>
          <w:rFonts w:ascii="Courier New" w:hAnsi="Courier New"/>
          <w:b/>
          <w:color w:val="0000FF"/>
          <w:sz w:val="18"/>
        </w:rPr>
        <w:t>WHERE</w:t>
      </w:r>
      <w:r>
        <w:t xml:space="preserve"> </w:t>
      </w:r>
      <w:r>
        <w:rPr>
          <w:rFonts w:ascii="Courier New" w:hAnsi="Courier New"/>
          <w:color w:val="000000"/>
          <w:sz w:val="18"/>
        </w:rPr>
        <w:t>conditions</w:t>
      </w:r>
      <w:r>
        <w:br w:type="textWrapping"/>
      </w:r>
      <w:r>
        <w:rPr>
          <w:rFonts w:ascii="Courier New" w:hAnsi="Courier New"/>
          <w:color w:val="000000"/>
          <w:sz w:val="18"/>
        </w:rPr>
        <w:t>GROUP</w:t>
      </w:r>
      <w:r>
        <w:t xml:space="preserve"> </w:t>
      </w:r>
      <w:r>
        <w:rPr>
          <w:rFonts w:ascii="Courier New" w:hAnsi="Courier New"/>
          <w:color w:val="000000"/>
          <w:sz w:val="18"/>
        </w:rPr>
        <w:t>BY</w:t>
      </w:r>
      <w:r>
        <w:t xml:space="preserve"> </w:t>
      </w:r>
      <w:r>
        <w:rPr>
          <w:rFonts w:ascii="Courier New" w:hAnsi="Courier New"/>
          <w:color w:val="000000"/>
          <w:sz w:val="18"/>
        </w:rPr>
        <w:t>column1,</w:t>
      </w:r>
      <w:r>
        <w:t xml:space="preserve"> </w:t>
      </w:r>
      <w:r>
        <w:rPr>
          <w:rFonts w:ascii="Courier New" w:hAnsi="Courier New"/>
          <w:color w:val="000000"/>
          <w:sz w:val="18"/>
        </w:rPr>
        <w:t>column2,</w:t>
      </w:r>
      <w:r>
        <w:t xml:space="preserve"> </w:t>
      </w:r>
      <w:r>
        <w:rPr>
          <w:rFonts w:ascii="Courier New" w:hAnsi="Courier New"/>
          <w:color w:val="000000"/>
          <w:sz w:val="18"/>
        </w:rPr>
        <w:t>...</w:t>
      </w:r>
      <w:r>
        <w:br w:type="textWrapping"/>
      </w:r>
      <w:r>
        <w:rPr>
          <w:rFonts w:ascii="Courier New" w:hAnsi="Courier New"/>
          <w:b/>
          <w:color w:val="0000FF"/>
          <w:sz w:val="18"/>
        </w:rPr>
        <w:t>HAVING</w:t>
      </w:r>
      <w:r>
        <w:t xml:space="preserve"> </w:t>
      </w:r>
      <w:r>
        <w:rPr>
          <w:rFonts w:ascii="Courier New" w:hAnsi="Courier New"/>
          <w:color w:val="000000"/>
          <w:sz w:val="18"/>
        </w:rPr>
        <w:t>condition_on_aggregate</w:t>
      </w:r>
      <w:r>
        <w:br w:type="textWrapping"/>
      </w:r>
      <w:r>
        <w:rPr>
          <w:rFonts w:ascii="Courier New" w:hAnsi="Courier New"/>
          <w:color w:val="000000"/>
          <w:sz w:val="18"/>
        </w:rPr>
        <w:t>ORDER</w:t>
      </w:r>
      <w:r>
        <w:t xml:space="preserve"> </w:t>
      </w:r>
      <w:r>
        <w:rPr>
          <w:rFonts w:ascii="Courier New" w:hAnsi="Courier New"/>
          <w:color w:val="000000"/>
          <w:sz w:val="18"/>
        </w:rPr>
        <w:t>BY</w:t>
      </w:r>
      <w:r>
        <w:t xml:space="preserve"> </w:t>
      </w:r>
      <w:r>
        <w:rPr>
          <w:rFonts w:ascii="Courier New" w:hAnsi="Courier New"/>
          <w:color w:val="000000"/>
          <w:sz w:val="18"/>
        </w:rPr>
        <w:t>column;</w:t>
      </w:r>
      <w:r>
        <w:br w:type="textWrapping"/>
      </w:r>
    </w:p>
    <w:p w14:paraId="3BEC3538"/>
    <w:p w14:paraId="40DCDA39">
      <w:r>
        <w:rPr>
          <w:b/>
        </w:rPr>
        <w:t>Explanation:</w:t>
      </w:r>
    </w:p>
    <w:p w14:paraId="386C4427">
      <w:r>
        <w:rPr>
          <w:b/>
          <w:color w:val="0000FF"/>
        </w:rPr>
        <w:t xml:space="preserve">SELECT: </w:t>
      </w:r>
      <w:r>
        <w:t>Columns to display (must be in GROUP BY if not aggregated)</w:t>
      </w:r>
    </w:p>
    <w:p w14:paraId="633284E0">
      <w:r>
        <w:rPr>
          <w:b/>
          <w:color w:val="0000FF"/>
        </w:rPr>
        <w:t xml:space="preserve">AGGREGATE_FUNCTION: </w:t>
      </w:r>
      <w:r>
        <w:t>SUM, COUNT, AVG, MIN, MAX, etc.</w:t>
      </w:r>
    </w:p>
    <w:p w14:paraId="48C039A5">
      <w:r>
        <w:rPr>
          <w:b/>
          <w:color w:val="0000FF"/>
        </w:rPr>
        <w:t xml:space="preserve">FROM: </w:t>
      </w:r>
      <w:r>
        <w:t>The table name</w:t>
      </w:r>
    </w:p>
    <w:p w14:paraId="21FED0DC">
      <w:r>
        <w:rPr>
          <w:b/>
          <w:color w:val="0000FF"/>
        </w:rPr>
        <w:t xml:space="preserve">WHERE: </w:t>
      </w:r>
      <w:r>
        <w:t>Filter rows BEFORE grouping</w:t>
      </w:r>
    </w:p>
    <w:p w14:paraId="3C7B7EBD">
      <w:r>
        <w:rPr>
          <w:b/>
          <w:color w:val="0000FF"/>
        </w:rPr>
        <w:t xml:space="preserve">GROUP BY: </w:t>
      </w:r>
      <w:r>
        <w:t>Column(s) to group by</w:t>
      </w:r>
    </w:p>
    <w:p w14:paraId="186186C8">
      <w:r>
        <w:rPr>
          <w:b/>
          <w:color w:val="0000FF"/>
        </w:rPr>
        <w:t xml:space="preserve">HAVING: </w:t>
      </w:r>
      <w:r>
        <w:t>Filter groups AFTER aggregation</w:t>
      </w:r>
    </w:p>
    <w:p w14:paraId="420A2980">
      <w:r>
        <w:rPr>
          <w:b/>
          <w:color w:val="0000FF"/>
        </w:rPr>
        <w:t xml:space="preserve">ORDER BY: </w:t>
      </w:r>
      <w:r>
        <w:t>Sort the final result</w:t>
      </w:r>
    </w:p>
    <w:p w14:paraId="723DD269"/>
    <w:p w14:paraId="36BBAEE9">
      <w:pPr>
        <w:pStyle w:val="2"/>
      </w:pPr>
      <w:r>
        <w:rPr>
          <w:b/>
          <w:color w:val="003366"/>
          <w:sz w:val="28"/>
        </w:rPr>
        <w:t>4. Sample Table Setup</w:t>
      </w:r>
    </w:p>
    <w:p w14:paraId="684C3CBF">
      <w:r>
        <w:t>We'll use this Sales table for all examples:</w:t>
      </w:r>
    </w:p>
    <w:p w14:paraId="2C8E6E75"/>
    <w:p w14:paraId="2E2D10F1">
      <w:pPr>
        <w:ind w:left="432"/>
      </w:pPr>
      <w:r>
        <w:rPr>
          <w:rFonts w:ascii="Courier New" w:hAnsi="Courier New"/>
          <w:b/>
          <w:color w:val="0000FF"/>
          <w:sz w:val="18"/>
        </w:rPr>
        <w:t>DROP</w:t>
      </w:r>
      <w:r>
        <w:t xml:space="preserve"> </w:t>
      </w:r>
      <w:r>
        <w:rPr>
          <w:rFonts w:ascii="Courier New" w:hAnsi="Courier New"/>
          <w:b/>
          <w:color w:val="0000FF"/>
          <w:sz w:val="18"/>
        </w:rPr>
        <w:t>TABLE</w:t>
      </w:r>
      <w:r>
        <w:t xml:space="preserve"> </w:t>
      </w:r>
      <w:r>
        <w:rPr>
          <w:rFonts w:ascii="Courier New" w:hAnsi="Courier New"/>
          <w:color w:val="000000"/>
          <w:sz w:val="18"/>
        </w:rPr>
        <w:t>IF</w:t>
      </w:r>
      <w:r>
        <w:t xml:space="preserve"> </w:t>
      </w:r>
      <w:r>
        <w:rPr>
          <w:rFonts w:ascii="Courier New" w:hAnsi="Courier New"/>
          <w:color w:val="000000"/>
          <w:sz w:val="18"/>
        </w:rPr>
        <w:t>EXISTS</w:t>
      </w:r>
      <w:r>
        <w:t xml:space="preserve"> </w:t>
      </w:r>
      <w:r>
        <w:rPr>
          <w:rFonts w:ascii="Courier New" w:hAnsi="Courier New"/>
          <w:color w:val="000000"/>
          <w:sz w:val="18"/>
        </w:rPr>
        <w:t>Sales;</w:t>
      </w:r>
      <w:r>
        <w:br w:type="textWrapping"/>
      </w:r>
      <w:r>
        <w:br w:type="textWrapping"/>
      </w:r>
      <w:r>
        <w:rPr>
          <w:rFonts w:ascii="Courier New" w:hAnsi="Courier New"/>
          <w:b/>
          <w:color w:val="0000FF"/>
          <w:sz w:val="18"/>
        </w:rPr>
        <w:t>CREATE</w:t>
      </w:r>
      <w:r>
        <w:t xml:space="preserve"> </w:t>
      </w:r>
      <w:r>
        <w:rPr>
          <w:rFonts w:ascii="Courier New" w:hAnsi="Courier New"/>
          <w:b/>
          <w:color w:val="0000FF"/>
          <w:sz w:val="18"/>
        </w:rPr>
        <w:t>TABLE</w:t>
      </w:r>
      <w:r>
        <w:t xml:space="preserve"> </w:t>
      </w:r>
      <w:r>
        <w:rPr>
          <w:rFonts w:ascii="Courier New" w:hAnsi="Courier New"/>
          <w:color w:val="000000"/>
          <w:sz w:val="18"/>
        </w:rPr>
        <w:t>Sales</w:t>
      </w:r>
      <w:r>
        <w:t xml:space="preserve"> </w:t>
      </w:r>
      <w:r>
        <w:rPr>
          <w:rFonts w:ascii="Courier New" w:hAnsi="Courier New"/>
          <w:color w:val="000000"/>
          <w:sz w:val="18"/>
        </w:rPr>
        <w:t>(</w:t>
      </w:r>
      <w:r>
        <w:br w:type="textWrapping"/>
      </w:r>
      <w:r>
        <w:rPr>
          <w:rFonts w:ascii="Courier New" w:hAnsi="Courier New"/>
          <w:color w:val="000000"/>
          <w:sz w:val="18"/>
        </w:rPr>
        <w:t>id</w:t>
      </w:r>
      <w:r>
        <w:t xml:space="preserve"> </w:t>
      </w:r>
      <w:r>
        <w:rPr>
          <w:rFonts w:ascii="Courier New" w:hAnsi="Courier New"/>
          <w:b/>
          <w:color w:val="0000FF"/>
          <w:sz w:val="18"/>
        </w:rPr>
        <w:t>INT,</w:t>
      </w:r>
      <w:r>
        <w:br w:type="textWrapping"/>
      </w:r>
      <w:r>
        <w:rPr>
          <w:rFonts w:ascii="Courier New" w:hAnsi="Courier New"/>
          <w:color w:val="000000"/>
          <w:sz w:val="18"/>
        </w:rPr>
        <w:t>product</w:t>
      </w:r>
      <w:r>
        <w:t xml:space="preserve"> </w:t>
      </w:r>
      <w:r>
        <w:rPr>
          <w:rFonts w:ascii="Courier New" w:hAnsi="Courier New"/>
          <w:b/>
          <w:color w:val="0000FF"/>
          <w:sz w:val="18"/>
        </w:rPr>
        <w:t>VARCHAR(50),</w:t>
      </w:r>
      <w:r>
        <w:br w:type="textWrapping"/>
      </w:r>
      <w:r>
        <w:rPr>
          <w:rFonts w:ascii="Courier New" w:hAnsi="Courier New"/>
          <w:color w:val="000000"/>
          <w:sz w:val="18"/>
        </w:rPr>
        <w:t>region</w:t>
      </w:r>
      <w:r>
        <w:t xml:space="preserve"> </w:t>
      </w:r>
      <w:r>
        <w:rPr>
          <w:rFonts w:ascii="Courier New" w:hAnsi="Courier New"/>
          <w:b/>
          <w:color w:val="0000FF"/>
          <w:sz w:val="18"/>
        </w:rPr>
        <w:t>VARCHAR(50),</w:t>
      </w:r>
      <w:r>
        <w:br w:type="textWrapping"/>
      </w:r>
      <w:r>
        <w:rPr>
          <w:rFonts w:ascii="Courier New" w:hAnsi="Courier New"/>
          <w:color w:val="000000"/>
          <w:sz w:val="18"/>
        </w:rPr>
        <w:t>quantity</w:t>
      </w:r>
      <w:r>
        <w:t xml:space="preserve"> </w:t>
      </w:r>
      <w:r>
        <w:rPr>
          <w:rFonts w:ascii="Courier New" w:hAnsi="Courier New"/>
          <w:b/>
          <w:color w:val="0000FF"/>
          <w:sz w:val="18"/>
        </w:rPr>
        <w:t>INT,</w:t>
      </w:r>
      <w:r>
        <w:br w:type="textWrapping"/>
      </w:r>
      <w:r>
        <w:rPr>
          <w:rFonts w:ascii="Courier New" w:hAnsi="Courier New"/>
          <w:color w:val="000000"/>
          <w:sz w:val="18"/>
        </w:rPr>
        <w:t>price</w:t>
      </w:r>
      <w:r>
        <w:t xml:space="preserve"> </w:t>
      </w:r>
      <w:r>
        <w:rPr>
          <w:rFonts w:ascii="Courier New" w:hAnsi="Courier New"/>
          <w:b/>
          <w:color w:val="0000FF"/>
          <w:sz w:val="18"/>
        </w:rPr>
        <w:t>DECIMAL(10,2)</w:t>
      </w:r>
      <w:r>
        <w:br w:type="textWrapping"/>
      </w:r>
      <w:r>
        <w:rPr>
          <w:rFonts w:ascii="Courier New" w:hAnsi="Courier New"/>
          <w:color w:val="000000"/>
          <w:sz w:val="18"/>
        </w:rPr>
        <w:t>);</w:t>
      </w:r>
      <w:r>
        <w:br w:type="textWrapping"/>
      </w:r>
      <w:r>
        <w:br w:type="textWrapping"/>
      </w:r>
      <w:r>
        <w:rPr>
          <w:rFonts w:ascii="Courier New" w:hAnsi="Courier New"/>
          <w:b/>
          <w:color w:val="0000FF"/>
          <w:sz w:val="18"/>
        </w:rPr>
        <w:t>INSERT</w:t>
      </w:r>
      <w:r>
        <w:t xml:space="preserve"> </w:t>
      </w:r>
      <w:r>
        <w:rPr>
          <w:rFonts w:ascii="Courier New" w:hAnsi="Courier New"/>
          <w:b/>
          <w:color w:val="0000FF"/>
          <w:sz w:val="18"/>
        </w:rPr>
        <w:t>INTO</w:t>
      </w:r>
      <w:r>
        <w:t xml:space="preserve"> </w:t>
      </w:r>
      <w:r>
        <w:rPr>
          <w:rFonts w:ascii="Courier New" w:hAnsi="Courier New"/>
          <w:color w:val="000000"/>
          <w:sz w:val="18"/>
        </w:rPr>
        <w:t>Sales</w:t>
      </w:r>
      <w:r>
        <w:t xml:space="preserve"> </w:t>
      </w:r>
      <w:r>
        <w:rPr>
          <w:rFonts w:ascii="Courier New" w:hAnsi="Courier New"/>
          <w:color w:val="000000"/>
          <w:sz w:val="18"/>
        </w:rPr>
        <w:t>(id,</w:t>
      </w:r>
      <w:r>
        <w:t xml:space="preserve"> </w:t>
      </w:r>
      <w:r>
        <w:rPr>
          <w:rFonts w:ascii="Courier New" w:hAnsi="Courier New"/>
          <w:color w:val="000000"/>
          <w:sz w:val="18"/>
        </w:rPr>
        <w:t>product,</w:t>
      </w:r>
      <w:r>
        <w:t xml:space="preserve"> </w:t>
      </w:r>
      <w:r>
        <w:rPr>
          <w:rFonts w:ascii="Courier New" w:hAnsi="Courier New"/>
          <w:color w:val="000000"/>
          <w:sz w:val="18"/>
        </w:rPr>
        <w:t>region,</w:t>
      </w:r>
      <w:r>
        <w:t xml:space="preserve"> </w:t>
      </w:r>
      <w:r>
        <w:rPr>
          <w:rFonts w:ascii="Courier New" w:hAnsi="Courier New"/>
          <w:color w:val="000000"/>
          <w:sz w:val="18"/>
        </w:rPr>
        <w:t>quantity,</w:t>
      </w:r>
      <w:r>
        <w:t xml:space="preserve"> </w:t>
      </w:r>
      <w:r>
        <w:rPr>
          <w:rFonts w:ascii="Courier New" w:hAnsi="Courier New"/>
          <w:color w:val="000000"/>
          <w:sz w:val="18"/>
        </w:rPr>
        <w:t>price)</w:t>
      </w:r>
      <w:r>
        <w:t xml:space="preserve"> </w:t>
      </w:r>
      <w:r>
        <w:rPr>
          <w:rFonts w:ascii="Courier New" w:hAnsi="Courier New"/>
          <w:b/>
          <w:color w:val="0000FF"/>
          <w:sz w:val="18"/>
        </w:rPr>
        <w:t>VALUES</w:t>
      </w:r>
      <w:r>
        <w:br w:type="textWrapping"/>
      </w:r>
      <w:r>
        <w:rPr>
          <w:rFonts w:ascii="Courier New" w:hAnsi="Courier New"/>
          <w:color w:val="000000"/>
          <w:sz w:val="18"/>
        </w:rPr>
        <w:t>(1,</w:t>
      </w:r>
      <w:r>
        <w:t xml:space="preserve"> </w:t>
      </w:r>
      <w:r>
        <w:rPr>
          <w:rFonts w:ascii="Courier New" w:hAnsi="Courier New"/>
          <w:color w:val="FF0000"/>
          <w:sz w:val="18"/>
        </w:rPr>
        <w:t>'Laptop',</w:t>
      </w:r>
      <w:r>
        <w:t xml:space="preserve"> </w:t>
      </w:r>
      <w:r>
        <w:rPr>
          <w:rFonts w:ascii="Courier New" w:hAnsi="Courier New"/>
          <w:color w:val="FF0000"/>
          <w:sz w:val="18"/>
        </w:rPr>
        <w:t>'North',</w:t>
      </w:r>
      <w:r>
        <w:t xml:space="preserve"> </w:t>
      </w:r>
      <w:r>
        <w:rPr>
          <w:rFonts w:ascii="Courier New" w:hAnsi="Courier New"/>
          <w:color w:val="00008B"/>
          <w:sz w:val="18"/>
        </w:rPr>
        <w:t>10,</w:t>
      </w:r>
      <w:r>
        <w:t xml:space="preserve"> </w:t>
      </w:r>
      <w:r>
        <w:rPr>
          <w:rFonts w:ascii="Courier New" w:hAnsi="Courier New"/>
          <w:color w:val="00008B"/>
          <w:sz w:val="18"/>
        </w:rPr>
        <w:t>800),</w:t>
      </w:r>
      <w:r>
        <w:br w:type="textWrapping"/>
      </w:r>
      <w:r>
        <w:rPr>
          <w:rFonts w:ascii="Courier New" w:hAnsi="Courier New"/>
          <w:color w:val="000000"/>
          <w:sz w:val="18"/>
        </w:rPr>
        <w:t>(2,</w:t>
      </w:r>
      <w:r>
        <w:t xml:space="preserve"> </w:t>
      </w:r>
      <w:r>
        <w:rPr>
          <w:rFonts w:ascii="Courier New" w:hAnsi="Courier New"/>
          <w:color w:val="FF0000"/>
          <w:sz w:val="18"/>
        </w:rPr>
        <w:t>'Laptop',</w:t>
      </w:r>
      <w:r>
        <w:t xml:space="preserve"> </w:t>
      </w:r>
      <w:r>
        <w:rPr>
          <w:rFonts w:ascii="Courier New" w:hAnsi="Courier New"/>
          <w:color w:val="FF0000"/>
          <w:sz w:val="18"/>
        </w:rPr>
        <w:t>'South',</w:t>
      </w:r>
      <w:r>
        <w:t xml:space="preserve"> </w:t>
      </w:r>
      <w:r>
        <w:rPr>
          <w:rFonts w:ascii="Courier New" w:hAnsi="Courier New"/>
          <w:color w:val="00008B"/>
          <w:sz w:val="18"/>
        </w:rPr>
        <w:t>5,</w:t>
      </w:r>
      <w:r>
        <w:t xml:space="preserve"> </w:t>
      </w:r>
      <w:r>
        <w:rPr>
          <w:rFonts w:ascii="Courier New" w:hAnsi="Courier New"/>
          <w:color w:val="00008B"/>
          <w:sz w:val="18"/>
        </w:rPr>
        <w:t>850),</w:t>
      </w:r>
      <w:r>
        <w:br w:type="textWrapping"/>
      </w:r>
      <w:r>
        <w:rPr>
          <w:rFonts w:ascii="Courier New" w:hAnsi="Courier New"/>
          <w:color w:val="000000"/>
          <w:sz w:val="18"/>
        </w:rPr>
        <w:t>(3,</w:t>
      </w:r>
      <w:r>
        <w:t xml:space="preserve"> </w:t>
      </w:r>
      <w:r>
        <w:rPr>
          <w:rFonts w:ascii="Courier New" w:hAnsi="Courier New"/>
          <w:color w:val="FF0000"/>
          <w:sz w:val="18"/>
        </w:rPr>
        <w:t>'Phone',</w:t>
      </w:r>
      <w:r>
        <w:t xml:space="preserve"> </w:t>
      </w:r>
      <w:r>
        <w:rPr>
          <w:rFonts w:ascii="Courier New" w:hAnsi="Courier New"/>
          <w:color w:val="FF0000"/>
          <w:sz w:val="18"/>
        </w:rPr>
        <w:t>'North',</w:t>
      </w:r>
      <w:r>
        <w:t xml:space="preserve"> </w:t>
      </w:r>
      <w:r>
        <w:rPr>
          <w:rFonts w:ascii="Courier New" w:hAnsi="Courier New"/>
          <w:color w:val="00008B"/>
          <w:sz w:val="18"/>
        </w:rPr>
        <w:t>20,</w:t>
      </w:r>
      <w:r>
        <w:t xml:space="preserve"> </w:t>
      </w:r>
      <w:r>
        <w:rPr>
          <w:rFonts w:ascii="Courier New" w:hAnsi="Courier New"/>
          <w:color w:val="00008B"/>
          <w:sz w:val="18"/>
        </w:rPr>
        <w:t>500),</w:t>
      </w:r>
      <w:r>
        <w:br w:type="textWrapping"/>
      </w:r>
      <w:r>
        <w:rPr>
          <w:rFonts w:ascii="Courier New" w:hAnsi="Courier New"/>
          <w:color w:val="000000"/>
          <w:sz w:val="18"/>
        </w:rPr>
        <w:t>(4,</w:t>
      </w:r>
      <w:r>
        <w:t xml:space="preserve"> </w:t>
      </w:r>
      <w:r>
        <w:rPr>
          <w:rFonts w:ascii="Courier New" w:hAnsi="Courier New"/>
          <w:color w:val="FF0000"/>
          <w:sz w:val="18"/>
        </w:rPr>
        <w:t>'Phone',</w:t>
      </w:r>
      <w:r>
        <w:t xml:space="preserve"> </w:t>
      </w:r>
      <w:r>
        <w:rPr>
          <w:rFonts w:ascii="Courier New" w:hAnsi="Courier New"/>
          <w:color w:val="FF0000"/>
          <w:sz w:val="18"/>
        </w:rPr>
        <w:t>'South',</w:t>
      </w:r>
      <w:r>
        <w:t xml:space="preserve"> </w:t>
      </w:r>
      <w:r>
        <w:rPr>
          <w:rFonts w:ascii="Courier New" w:hAnsi="Courier New"/>
          <w:color w:val="00008B"/>
          <w:sz w:val="18"/>
        </w:rPr>
        <w:t>15,</w:t>
      </w:r>
      <w:r>
        <w:t xml:space="preserve"> </w:t>
      </w:r>
      <w:r>
        <w:rPr>
          <w:rFonts w:ascii="Courier New" w:hAnsi="Courier New"/>
          <w:color w:val="00008B"/>
          <w:sz w:val="18"/>
        </w:rPr>
        <w:t>520),</w:t>
      </w:r>
      <w:r>
        <w:br w:type="textWrapping"/>
      </w:r>
      <w:r>
        <w:rPr>
          <w:rFonts w:ascii="Courier New" w:hAnsi="Courier New"/>
          <w:color w:val="000000"/>
          <w:sz w:val="18"/>
        </w:rPr>
        <w:t>(5,</w:t>
      </w:r>
      <w:r>
        <w:t xml:space="preserve"> </w:t>
      </w:r>
      <w:r>
        <w:rPr>
          <w:rFonts w:ascii="Courier New" w:hAnsi="Courier New"/>
          <w:b/>
          <w:color w:val="0000FF"/>
          <w:sz w:val="18"/>
        </w:rPr>
        <w:t>'Tablet',</w:t>
      </w:r>
      <w:r>
        <w:t xml:space="preserve"> </w:t>
      </w:r>
      <w:r>
        <w:rPr>
          <w:rFonts w:ascii="Courier New" w:hAnsi="Courier New"/>
          <w:color w:val="FF0000"/>
          <w:sz w:val="18"/>
        </w:rPr>
        <w:t>'North',</w:t>
      </w:r>
      <w:r>
        <w:t xml:space="preserve"> </w:t>
      </w:r>
      <w:r>
        <w:rPr>
          <w:rFonts w:ascii="Courier New" w:hAnsi="Courier New"/>
          <w:color w:val="00008B"/>
          <w:sz w:val="18"/>
        </w:rPr>
        <w:t>7,</w:t>
      </w:r>
      <w:r>
        <w:t xml:space="preserve"> </w:t>
      </w:r>
      <w:r>
        <w:rPr>
          <w:rFonts w:ascii="Courier New" w:hAnsi="Courier New"/>
          <w:color w:val="00008B"/>
          <w:sz w:val="18"/>
        </w:rPr>
        <w:t>300),</w:t>
      </w:r>
      <w:r>
        <w:br w:type="textWrapping"/>
      </w:r>
      <w:r>
        <w:rPr>
          <w:rFonts w:ascii="Courier New" w:hAnsi="Courier New"/>
          <w:color w:val="000000"/>
          <w:sz w:val="18"/>
        </w:rPr>
        <w:t>(6,</w:t>
      </w:r>
      <w:r>
        <w:t xml:space="preserve"> </w:t>
      </w:r>
      <w:r>
        <w:rPr>
          <w:rFonts w:ascii="Courier New" w:hAnsi="Courier New"/>
          <w:b/>
          <w:color w:val="0000FF"/>
          <w:sz w:val="18"/>
        </w:rPr>
        <w:t>'Tablet',</w:t>
      </w:r>
      <w:r>
        <w:t xml:space="preserve"> </w:t>
      </w:r>
      <w:r>
        <w:rPr>
          <w:rFonts w:ascii="Courier New" w:hAnsi="Courier New"/>
          <w:color w:val="FF0000"/>
          <w:sz w:val="18"/>
        </w:rPr>
        <w:t>'South',</w:t>
      </w:r>
      <w:r>
        <w:t xml:space="preserve"> </w:t>
      </w:r>
      <w:r>
        <w:rPr>
          <w:rFonts w:ascii="Courier New" w:hAnsi="Courier New"/>
          <w:color w:val="00008B"/>
          <w:sz w:val="18"/>
        </w:rPr>
        <w:t>3,</w:t>
      </w:r>
      <w:r>
        <w:t xml:space="preserve"> </w:t>
      </w:r>
      <w:r>
        <w:rPr>
          <w:rFonts w:ascii="Courier New" w:hAnsi="Courier New"/>
          <w:color w:val="00008B"/>
          <w:sz w:val="18"/>
        </w:rPr>
        <w:t>320),</w:t>
      </w:r>
      <w:r>
        <w:br w:type="textWrapping"/>
      </w:r>
      <w:r>
        <w:rPr>
          <w:rFonts w:ascii="Courier New" w:hAnsi="Courier New"/>
          <w:color w:val="000000"/>
          <w:sz w:val="18"/>
        </w:rPr>
        <w:t>(7,</w:t>
      </w:r>
      <w:r>
        <w:t xml:space="preserve"> </w:t>
      </w:r>
      <w:r>
        <w:rPr>
          <w:rFonts w:ascii="Courier New" w:hAnsi="Courier New"/>
          <w:color w:val="FF0000"/>
          <w:sz w:val="18"/>
        </w:rPr>
        <w:t>'Laptop',</w:t>
      </w:r>
      <w:r>
        <w:t xml:space="preserve"> </w:t>
      </w:r>
      <w:r>
        <w:rPr>
          <w:rFonts w:ascii="Courier New" w:hAnsi="Courier New"/>
          <w:color w:val="FF0000"/>
          <w:sz w:val="18"/>
        </w:rPr>
        <w:t>'North',</w:t>
      </w:r>
      <w:r>
        <w:t xml:space="preserve"> </w:t>
      </w:r>
      <w:r>
        <w:rPr>
          <w:rFonts w:ascii="Courier New" w:hAnsi="Courier New"/>
          <w:color w:val="00008B"/>
          <w:sz w:val="18"/>
        </w:rPr>
        <w:t>8,</w:t>
      </w:r>
      <w:r>
        <w:t xml:space="preserve"> </w:t>
      </w:r>
      <w:r>
        <w:rPr>
          <w:rFonts w:ascii="Courier New" w:hAnsi="Courier New"/>
          <w:color w:val="00008B"/>
          <w:sz w:val="18"/>
        </w:rPr>
        <w:t>800);</w:t>
      </w:r>
      <w:r>
        <w:br w:type="textWrapping"/>
      </w:r>
    </w:p>
    <w:p w14:paraId="1D18245B"/>
    <w:p w14:paraId="24373BBD">
      <w:pPr>
        <w:pStyle w:val="2"/>
      </w:pPr>
      <w:r>
        <w:rPr>
          <w:b/>
          <w:color w:val="003366"/>
          <w:sz w:val="28"/>
        </w:rPr>
        <w:t>5. Example 1: GROUP BY Single Column</w:t>
      </w:r>
    </w:p>
    <w:p w14:paraId="32D2C347">
      <w:r>
        <w:t>Total quantity sold per product:</w:t>
      </w:r>
    </w:p>
    <w:p w14:paraId="1A167AC7"/>
    <w:p w14:paraId="4949ADD5">
      <w:r>
        <w:rPr>
          <w:b/>
          <w:color w:val="0066CC"/>
          <w:sz w:val="20"/>
        </w:rPr>
        <w:t>Query:</w:t>
      </w:r>
    </w:p>
    <w:p w14:paraId="430AD9AB">
      <w:pPr>
        <w:ind w:left="432"/>
      </w:pPr>
      <w:r>
        <w:rPr>
          <w:rFonts w:ascii="Courier New" w:hAnsi="Courier New"/>
          <w:b/>
          <w:color w:val="0000FF"/>
          <w:sz w:val="18"/>
        </w:rPr>
        <w:t>SELECT</w:t>
      </w:r>
      <w:r>
        <w:t xml:space="preserve"> </w:t>
      </w:r>
      <w:r>
        <w:rPr>
          <w:rFonts w:ascii="Courier New" w:hAnsi="Courier New"/>
          <w:color w:val="000000"/>
          <w:sz w:val="18"/>
        </w:rPr>
        <w:t>product,</w:t>
      </w:r>
      <w:r>
        <w:t xml:space="preserve"> </w:t>
      </w:r>
      <w:r>
        <w:rPr>
          <w:rFonts w:ascii="Courier New" w:hAnsi="Courier New"/>
          <w:b/>
          <w:color w:val="0000FF"/>
          <w:sz w:val="18"/>
        </w:rPr>
        <w:t>SUM(quantity)</w:t>
      </w:r>
      <w:r>
        <w:t xml:space="preserve"> </w:t>
      </w:r>
      <w:r>
        <w:rPr>
          <w:rFonts w:ascii="Courier New" w:hAnsi="Courier New"/>
          <w:b/>
          <w:color w:val="0000FF"/>
          <w:sz w:val="18"/>
        </w:rPr>
        <w:t>AS</w:t>
      </w:r>
      <w:r>
        <w:t xml:space="preserve"> </w:t>
      </w:r>
      <w:r>
        <w:rPr>
          <w:rFonts w:ascii="Courier New" w:hAnsi="Courier New"/>
          <w:color w:val="000000"/>
          <w:sz w:val="18"/>
        </w:rPr>
        <w:t>total_quantity</w:t>
      </w:r>
      <w:r>
        <w:br w:type="textWrapping"/>
      </w:r>
      <w:r>
        <w:rPr>
          <w:rFonts w:ascii="Courier New" w:hAnsi="Courier New"/>
          <w:b/>
          <w:color w:val="0000FF"/>
          <w:sz w:val="18"/>
        </w:rPr>
        <w:t>FROM</w:t>
      </w:r>
      <w:r>
        <w:t xml:space="preserve"> </w:t>
      </w:r>
      <w:r>
        <w:rPr>
          <w:rFonts w:ascii="Courier New" w:hAnsi="Courier New"/>
          <w:color w:val="000000"/>
          <w:sz w:val="18"/>
        </w:rPr>
        <w:t>Sales</w:t>
      </w:r>
      <w:r>
        <w:br w:type="textWrapping"/>
      </w:r>
      <w:r>
        <w:rPr>
          <w:rFonts w:ascii="Courier New" w:hAnsi="Courier New"/>
          <w:color w:val="000000"/>
          <w:sz w:val="18"/>
        </w:rPr>
        <w:t>GROUP</w:t>
      </w:r>
      <w:r>
        <w:t xml:space="preserve"> </w:t>
      </w:r>
      <w:r>
        <w:rPr>
          <w:rFonts w:ascii="Courier New" w:hAnsi="Courier New"/>
          <w:color w:val="000000"/>
          <w:sz w:val="18"/>
        </w:rPr>
        <w:t>BY</w:t>
      </w:r>
      <w:r>
        <w:t xml:space="preserve"> </w:t>
      </w:r>
      <w:r>
        <w:rPr>
          <w:rFonts w:ascii="Courier New" w:hAnsi="Courier New"/>
          <w:color w:val="000000"/>
          <w:sz w:val="18"/>
        </w:rPr>
        <w:t>product;</w:t>
      </w:r>
      <w:r>
        <w:br w:type="textWrapping"/>
      </w:r>
    </w:p>
    <w:p w14:paraId="6853750F"/>
    <w:p w14:paraId="3B24F55A">
      <w:r>
        <w:rPr>
          <w:b/>
          <w:color w:val="0066CC"/>
        </w:rPr>
        <w:t>Result:</w:t>
      </w:r>
    </w:p>
    <w:p w14:paraId="682FF66D"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product    | total_quantity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-----------|---------------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Laptop     | 23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Phone      | 35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Tablet     | 10</w:t>
      </w:r>
      <w:r>
        <w:rPr>
          <w:rFonts w:ascii="Courier New" w:hAnsi="Courier New"/>
          <w:sz w:val="18"/>
        </w:rPr>
        <w:br w:type="textWrapping"/>
      </w:r>
    </w:p>
    <w:p w14:paraId="26E9A237"/>
    <w:p w14:paraId="1F2D8F37">
      <w:r>
        <w:rPr>
          <w:b/>
        </w:rPr>
        <w:t>Explanation:</w:t>
      </w:r>
    </w:p>
    <w:p w14:paraId="24E1DB7B">
      <w:pPr>
        <w:pStyle w:val="24"/>
      </w:pPr>
      <w:r>
        <w:t>GROUP BY product groups all rows with the same product name.</w:t>
      </w:r>
    </w:p>
    <w:p w14:paraId="715A23F4">
      <w:pPr>
        <w:pStyle w:val="24"/>
      </w:pPr>
      <w:r>
        <w:t>SUM(quantity) adds up all quantities for each product group.</w:t>
      </w:r>
    </w:p>
    <w:p w14:paraId="59701AC6"/>
    <w:p w14:paraId="55DF18ED">
      <w:pPr>
        <w:pStyle w:val="2"/>
      </w:pPr>
      <w:r>
        <w:rPr>
          <w:b/>
          <w:color w:val="003366"/>
          <w:sz w:val="28"/>
        </w:rPr>
        <w:t>6. Example 2: GROUP BY Multiple Columns</w:t>
      </w:r>
    </w:p>
    <w:p w14:paraId="4DE614B9">
      <w:r>
        <w:t>Total quantity sold per product per region:</w:t>
      </w:r>
    </w:p>
    <w:p w14:paraId="2DD455C7"/>
    <w:p w14:paraId="1D6E3656">
      <w:r>
        <w:rPr>
          <w:b/>
          <w:color w:val="0066CC"/>
          <w:sz w:val="20"/>
        </w:rPr>
        <w:t>Query:</w:t>
      </w:r>
    </w:p>
    <w:p w14:paraId="2C2FAC59">
      <w:pPr>
        <w:ind w:left="432"/>
      </w:pPr>
      <w:r>
        <w:rPr>
          <w:rFonts w:ascii="Courier New" w:hAnsi="Courier New"/>
          <w:b/>
          <w:color w:val="0000FF"/>
          <w:sz w:val="18"/>
        </w:rPr>
        <w:t>SELECT</w:t>
      </w:r>
      <w:r>
        <w:t xml:space="preserve"> </w:t>
      </w:r>
      <w:r>
        <w:rPr>
          <w:rFonts w:ascii="Courier New" w:hAnsi="Courier New"/>
          <w:color w:val="000000"/>
          <w:sz w:val="18"/>
        </w:rPr>
        <w:t>product,</w:t>
      </w:r>
      <w:r>
        <w:t xml:space="preserve"> </w:t>
      </w:r>
      <w:r>
        <w:rPr>
          <w:rFonts w:ascii="Courier New" w:hAnsi="Courier New"/>
          <w:color w:val="000000"/>
          <w:sz w:val="18"/>
        </w:rPr>
        <w:t>region,</w:t>
      </w:r>
      <w:r>
        <w:t xml:space="preserve"> </w:t>
      </w:r>
      <w:r>
        <w:rPr>
          <w:rFonts w:ascii="Courier New" w:hAnsi="Courier New"/>
          <w:b/>
          <w:color w:val="0000FF"/>
          <w:sz w:val="18"/>
        </w:rPr>
        <w:t>SUM(quantity)</w:t>
      </w:r>
      <w:r>
        <w:t xml:space="preserve"> </w:t>
      </w:r>
      <w:r>
        <w:rPr>
          <w:rFonts w:ascii="Courier New" w:hAnsi="Courier New"/>
          <w:b/>
          <w:color w:val="0000FF"/>
          <w:sz w:val="18"/>
        </w:rPr>
        <w:t>AS</w:t>
      </w:r>
      <w:r>
        <w:t xml:space="preserve"> </w:t>
      </w:r>
      <w:r>
        <w:rPr>
          <w:rFonts w:ascii="Courier New" w:hAnsi="Courier New"/>
          <w:color w:val="000000"/>
          <w:sz w:val="18"/>
        </w:rPr>
        <w:t>total_quantity</w:t>
      </w:r>
      <w:r>
        <w:br w:type="textWrapping"/>
      </w:r>
      <w:r>
        <w:rPr>
          <w:rFonts w:ascii="Courier New" w:hAnsi="Courier New"/>
          <w:b/>
          <w:color w:val="0000FF"/>
          <w:sz w:val="18"/>
        </w:rPr>
        <w:t>FROM</w:t>
      </w:r>
      <w:r>
        <w:t xml:space="preserve"> </w:t>
      </w:r>
      <w:r>
        <w:rPr>
          <w:rFonts w:ascii="Courier New" w:hAnsi="Courier New"/>
          <w:color w:val="000000"/>
          <w:sz w:val="18"/>
        </w:rPr>
        <w:t>Sales</w:t>
      </w:r>
      <w:r>
        <w:br w:type="textWrapping"/>
      </w:r>
      <w:r>
        <w:rPr>
          <w:rFonts w:ascii="Courier New" w:hAnsi="Courier New"/>
          <w:color w:val="000000"/>
          <w:sz w:val="18"/>
        </w:rPr>
        <w:t>GROUP</w:t>
      </w:r>
      <w:r>
        <w:t xml:space="preserve"> </w:t>
      </w:r>
      <w:r>
        <w:rPr>
          <w:rFonts w:ascii="Courier New" w:hAnsi="Courier New"/>
          <w:color w:val="000000"/>
          <w:sz w:val="18"/>
        </w:rPr>
        <w:t>BY</w:t>
      </w:r>
      <w:r>
        <w:t xml:space="preserve"> </w:t>
      </w:r>
      <w:r>
        <w:rPr>
          <w:rFonts w:ascii="Courier New" w:hAnsi="Courier New"/>
          <w:color w:val="000000"/>
          <w:sz w:val="18"/>
        </w:rPr>
        <w:t>product,</w:t>
      </w:r>
      <w:r>
        <w:t xml:space="preserve"> </w:t>
      </w:r>
      <w:r>
        <w:rPr>
          <w:rFonts w:ascii="Courier New" w:hAnsi="Courier New"/>
          <w:color w:val="000000"/>
          <w:sz w:val="18"/>
        </w:rPr>
        <w:t>region;</w:t>
      </w:r>
      <w:r>
        <w:br w:type="textWrapping"/>
      </w:r>
    </w:p>
    <w:p w14:paraId="22D4D867"/>
    <w:p w14:paraId="4BB3C67E">
      <w:r>
        <w:rPr>
          <w:b/>
          <w:color w:val="0066CC"/>
        </w:rPr>
        <w:t>Result:</w:t>
      </w:r>
    </w:p>
    <w:p w14:paraId="016365D3"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product | region | total_quantity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--------|--------|---------------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Laptop  | North  | 18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Laptop  | South  | 5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Phone   | North  | 20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Phone   | South  | 15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Tablet  | North  | 7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Tablet  | South  | 3</w:t>
      </w:r>
      <w:r>
        <w:rPr>
          <w:rFonts w:ascii="Courier New" w:hAnsi="Courier New"/>
          <w:sz w:val="18"/>
        </w:rPr>
        <w:br w:type="textWrapping"/>
      </w:r>
    </w:p>
    <w:p w14:paraId="4D18D0E3"/>
    <w:p w14:paraId="6108EF97">
      <w:r>
        <w:rPr>
          <w:b/>
          <w:color w:val="FF0000"/>
          <w:sz w:val="20"/>
        </w:rPr>
        <w:t>⚠️ With multiple columns in GROUP BY, groups are formed by unique combinations of those columns!</w:t>
      </w:r>
    </w:p>
    <w:p w14:paraId="5E88B974"/>
    <w:p w14:paraId="7B36EA1A">
      <w:pPr>
        <w:pStyle w:val="2"/>
      </w:pPr>
      <w:r>
        <w:rPr>
          <w:b/>
          <w:color w:val="003366"/>
          <w:sz w:val="28"/>
        </w:rPr>
        <w:t>7. Example 3: Using COUNT</w:t>
      </w:r>
    </w:p>
    <w:p w14:paraId="1569410E">
      <w:r>
        <w:t>Count number of sales entries per product:</w:t>
      </w:r>
    </w:p>
    <w:p w14:paraId="5F5B6AA5"/>
    <w:p w14:paraId="2E53F071">
      <w:r>
        <w:rPr>
          <w:b/>
          <w:color w:val="0066CC"/>
          <w:sz w:val="20"/>
        </w:rPr>
        <w:t>Query:</w:t>
      </w:r>
    </w:p>
    <w:p w14:paraId="5877F1E4">
      <w:pPr>
        <w:ind w:left="432"/>
      </w:pPr>
      <w:r>
        <w:rPr>
          <w:rFonts w:ascii="Courier New" w:hAnsi="Courier New"/>
          <w:b/>
          <w:color w:val="0000FF"/>
          <w:sz w:val="18"/>
        </w:rPr>
        <w:t>SELECT</w:t>
      </w:r>
      <w:r>
        <w:t xml:space="preserve"> </w:t>
      </w:r>
      <w:r>
        <w:rPr>
          <w:rFonts w:ascii="Courier New" w:hAnsi="Courier New"/>
          <w:color w:val="000000"/>
          <w:sz w:val="18"/>
        </w:rPr>
        <w:t>product,</w:t>
      </w:r>
      <w:r>
        <w:t xml:space="preserve"> </w:t>
      </w:r>
      <w:r>
        <w:rPr>
          <w:rFonts w:ascii="Courier New" w:hAnsi="Courier New"/>
          <w:b/>
          <w:color w:val="0000FF"/>
          <w:sz w:val="18"/>
        </w:rPr>
        <w:t>COUNT(*)</w:t>
      </w:r>
      <w:r>
        <w:t xml:space="preserve"> </w:t>
      </w:r>
      <w:r>
        <w:rPr>
          <w:rFonts w:ascii="Courier New" w:hAnsi="Courier New"/>
          <w:b/>
          <w:color w:val="0000FF"/>
          <w:sz w:val="18"/>
        </w:rPr>
        <w:t>AS</w:t>
      </w:r>
      <w:r>
        <w:t xml:space="preserve"> </w:t>
      </w:r>
      <w:r>
        <w:rPr>
          <w:rFonts w:ascii="Courier New" w:hAnsi="Courier New"/>
          <w:b/>
          <w:color w:val="0000FF"/>
          <w:sz w:val="18"/>
        </w:rPr>
        <w:t>sales_count</w:t>
      </w:r>
      <w:r>
        <w:br w:type="textWrapping"/>
      </w:r>
      <w:r>
        <w:rPr>
          <w:rFonts w:ascii="Courier New" w:hAnsi="Courier New"/>
          <w:b/>
          <w:color w:val="0000FF"/>
          <w:sz w:val="18"/>
        </w:rPr>
        <w:t>FROM</w:t>
      </w:r>
      <w:r>
        <w:t xml:space="preserve"> </w:t>
      </w:r>
      <w:r>
        <w:rPr>
          <w:rFonts w:ascii="Courier New" w:hAnsi="Courier New"/>
          <w:color w:val="000000"/>
          <w:sz w:val="18"/>
        </w:rPr>
        <w:t>Sales</w:t>
      </w:r>
      <w:r>
        <w:br w:type="textWrapping"/>
      </w:r>
      <w:r>
        <w:rPr>
          <w:rFonts w:ascii="Courier New" w:hAnsi="Courier New"/>
          <w:color w:val="000000"/>
          <w:sz w:val="18"/>
        </w:rPr>
        <w:t>GROUP</w:t>
      </w:r>
      <w:r>
        <w:t xml:space="preserve"> </w:t>
      </w:r>
      <w:r>
        <w:rPr>
          <w:rFonts w:ascii="Courier New" w:hAnsi="Courier New"/>
          <w:color w:val="000000"/>
          <w:sz w:val="18"/>
        </w:rPr>
        <w:t>BY</w:t>
      </w:r>
      <w:r>
        <w:t xml:space="preserve"> </w:t>
      </w:r>
      <w:r>
        <w:rPr>
          <w:rFonts w:ascii="Courier New" w:hAnsi="Courier New"/>
          <w:color w:val="000000"/>
          <w:sz w:val="18"/>
        </w:rPr>
        <w:t>product;</w:t>
      </w:r>
      <w:r>
        <w:br w:type="textWrapping"/>
      </w:r>
    </w:p>
    <w:p w14:paraId="5ADAB516"/>
    <w:p w14:paraId="310BFF65">
      <w:r>
        <w:rPr>
          <w:b/>
          <w:color w:val="0066CC"/>
        </w:rPr>
        <w:t>Result:</w:t>
      </w:r>
    </w:p>
    <w:p w14:paraId="758D64FA"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product | sales_count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--------|------------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Laptop  | 3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Phone   | 2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Tablet  | 2</w:t>
      </w:r>
      <w:r>
        <w:rPr>
          <w:rFonts w:ascii="Courier New" w:hAnsi="Courier New"/>
          <w:sz w:val="18"/>
        </w:rPr>
        <w:br w:type="textWrapping"/>
      </w:r>
    </w:p>
    <w:p w14:paraId="4D805C8F"/>
    <w:p w14:paraId="379C663F">
      <w:pPr>
        <w:pStyle w:val="2"/>
      </w:pPr>
      <w:r>
        <w:rPr>
          <w:b/>
          <w:color w:val="003366"/>
          <w:sz w:val="28"/>
        </w:rPr>
        <w:t>8. Example 4: Using AVG, MIN, MAX</w:t>
      </w:r>
    </w:p>
    <w:p w14:paraId="0A14CC68">
      <w:r>
        <w:t>Average, minimum, and maximum price per product:</w:t>
      </w:r>
    </w:p>
    <w:p w14:paraId="72BFE82D"/>
    <w:p w14:paraId="215BAC9B">
      <w:r>
        <w:rPr>
          <w:b/>
          <w:color w:val="0066CC"/>
          <w:sz w:val="20"/>
        </w:rPr>
        <w:t>Query:</w:t>
      </w:r>
    </w:p>
    <w:p w14:paraId="01B2969A">
      <w:pPr>
        <w:ind w:left="432"/>
      </w:pPr>
      <w:r>
        <w:rPr>
          <w:rFonts w:ascii="Courier New" w:hAnsi="Courier New"/>
          <w:b/>
          <w:color w:val="0000FF"/>
          <w:sz w:val="18"/>
        </w:rPr>
        <w:t>SELECT</w:t>
      </w:r>
      <w:r>
        <w:t xml:space="preserve"> </w:t>
      </w:r>
      <w:r>
        <w:rPr>
          <w:rFonts w:ascii="Courier New" w:hAnsi="Courier New"/>
          <w:color w:val="000000"/>
          <w:sz w:val="18"/>
        </w:rPr>
        <w:t>product,</w:t>
      </w:r>
      <w:r>
        <w:t xml:space="preserve"> </w:t>
      </w:r>
      <w:r>
        <w:rPr>
          <w:rFonts w:ascii="Courier New" w:hAnsi="Courier New"/>
          <w:b/>
          <w:color w:val="0000FF"/>
          <w:sz w:val="18"/>
        </w:rPr>
        <w:t>AVG(price)</w:t>
      </w:r>
      <w:r>
        <w:t xml:space="preserve"> </w:t>
      </w:r>
      <w:r>
        <w:rPr>
          <w:rFonts w:ascii="Courier New" w:hAnsi="Courier New"/>
          <w:b/>
          <w:color w:val="0000FF"/>
          <w:sz w:val="18"/>
        </w:rPr>
        <w:t>AS</w:t>
      </w:r>
      <w:r>
        <w:t xml:space="preserve"> </w:t>
      </w:r>
      <w:r>
        <w:rPr>
          <w:rFonts w:ascii="Courier New" w:hAnsi="Courier New"/>
          <w:b/>
          <w:color w:val="0000FF"/>
          <w:sz w:val="18"/>
        </w:rPr>
        <w:t>avg_price,</w:t>
      </w:r>
      <w:r>
        <w:br w:type="textWrapping"/>
      </w:r>
      <w:r>
        <w:rPr>
          <w:rFonts w:ascii="Courier New" w:hAnsi="Courier New"/>
          <w:b/>
          <w:color w:val="0000FF"/>
          <w:sz w:val="18"/>
        </w:rPr>
        <w:t>MIN(price)</w:t>
      </w:r>
      <w:r>
        <w:t xml:space="preserve"> </w:t>
      </w:r>
      <w:r>
        <w:rPr>
          <w:rFonts w:ascii="Courier New" w:hAnsi="Courier New"/>
          <w:b/>
          <w:color w:val="0000FF"/>
          <w:sz w:val="18"/>
        </w:rPr>
        <w:t>AS</w:t>
      </w:r>
      <w:r>
        <w:t xml:space="preserve"> </w:t>
      </w:r>
      <w:r>
        <w:rPr>
          <w:rFonts w:ascii="Courier New" w:hAnsi="Courier New"/>
          <w:b/>
          <w:color w:val="0000FF"/>
          <w:sz w:val="18"/>
        </w:rPr>
        <w:t>min_price,</w:t>
      </w:r>
      <w:r>
        <w:br w:type="textWrapping"/>
      </w:r>
      <w:r>
        <w:rPr>
          <w:rFonts w:ascii="Courier New" w:hAnsi="Courier New"/>
          <w:b/>
          <w:color w:val="0000FF"/>
          <w:sz w:val="18"/>
        </w:rPr>
        <w:t>MAX(price)</w:t>
      </w:r>
      <w:r>
        <w:t xml:space="preserve"> </w:t>
      </w:r>
      <w:r>
        <w:rPr>
          <w:rFonts w:ascii="Courier New" w:hAnsi="Courier New"/>
          <w:b/>
          <w:color w:val="0000FF"/>
          <w:sz w:val="18"/>
        </w:rPr>
        <w:t>AS</w:t>
      </w:r>
      <w:r>
        <w:t xml:space="preserve"> </w:t>
      </w:r>
      <w:r>
        <w:rPr>
          <w:rFonts w:ascii="Courier New" w:hAnsi="Courier New"/>
          <w:b/>
          <w:color w:val="0000FF"/>
          <w:sz w:val="18"/>
        </w:rPr>
        <w:t>max_price</w:t>
      </w:r>
      <w:r>
        <w:br w:type="textWrapping"/>
      </w:r>
      <w:r>
        <w:rPr>
          <w:rFonts w:ascii="Courier New" w:hAnsi="Courier New"/>
          <w:b/>
          <w:color w:val="0000FF"/>
          <w:sz w:val="18"/>
        </w:rPr>
        <w:t>FROM</w:t>
      </w:r>
      <w:r>
        <w:t xml:space="preserve"> </w:t>
      </w:r>
      <w:r>
        <w:rPr>
          <w:rFonts w:ascii="Courier New" w:hAnsi="Courier New"/>
          <w:color w:val="000000"/>
          <w:sz w:val="18"/>
        </w:rPr>
        <w:t>Sales</w:t>
      </w:r>
      <w:r>
        <w:br w:type="textWrapping"/>
      </w:r>
      <w:r>
        <w:rPr>
          <w:rFonts w:ascii="Courier New" w:hAnsi="Courier New"/>
          <w:color w:val="000000"/>
          <w:sz w:val="18"/>
        </w:rPr>
        <w:t>GROUP</w:t>
      </w:r>
      <w:r>
        <w:t xml:space="preserve"> </w:t>
      </w:r>
      <w:r>
        <w:rPr>
          <w:rFonts w:ascii="Courier New" w:hAnsi="Courier New"/>
          <w:color w:val="000000"/>
          <w:sz w:val="18"/>
        </w:rPr>
        <w:t>BY</w:t>
      </w:r>
      <w:r>
        <w:t xml:space="preserve"> </w:t>
      </w:r>
      <w:r>
        <w:rPr>
          <w:rFonts w:ascii="Courier New" w:hAnsi="Courier New"/>
          <w:color w:val="000000"/>
          <w:sz w:val="18"/>
        </w:rPr>
        <w:t>product;</w:t>
      </w:r>
      <w:r>
        <w:br w:type="textWrapping"/>
      </w:r>
    </w:p>
    <w:p w14:paraId="13FD20EA"/>
    <w:p w14:paraId="661C94BC">
      <w:r>
        <w:rPr>
          <w:b/>
          <w:color w:val="0066CC"/>
        </w:rPr>
        <w:t>Result:</w:t>
      </w:r>
    </w:p>
    <w:p w14:paraId="512109D1"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product | avg_price | min_price | max_price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--------|-----------|-----------|----------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Laptop  | 816.67    | 800       | 850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Phone   | 510       | 500       | 520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Tablet  | 310       | 300       | 320</w:t>
      </w:r>
      <w:r>
        <w:rPr>
          <w:rFonts w:ascii="Courier New" w:hAnsi="Courier New"/>
          <w:sz w:val="18"/>
        </w:rPr>
        <w:br w:type="textWrapping"/>
      </w:r>
    </w:p>
    <w:p w14:paraId="3D876B21"/>
    <w:p w14:paraId="0B718602">
      <w:pPr>
        <w:pStyle w:val="2"/>
      </w:pPr>
      <w:r>
        <w:rPr>
          <w:b/>
          <w:color w:val="003366"/>
          <w:sz w:val="28"/>
        </w:rPr>
        <w:t>9. Example 5: HAVING Clause - Filter Groups</w:t>
      </w:r>
    </w:p>
    <w:p w14:paraId="64A8C512">
      <w:r>
        <w:t>Products with total quantity sold greater than 15:</w:t>
      </w:r>
    </w:p>
    <w:p w14:paraId="7DFFA259"/>
    <w:p w14:paraId="3633CFDC">
      <w:r>
        <w:rPr>
          <w:b/>
          <w:color w:val="0066CC"/>
          <w:sz w:val="20"/>
        </w:rPr>
        <w:t>Query:</w:t>
      </w:r>
    </w:p>
    <w:p w14:paraId="66903402">
      <w:pPr>
        <w:ind w:left="432"/>
      </w:pPr>
      <w:r>
        <w:rPr>
          <w:rFonts w:ascii="Courier New" w:hAnsi="Courier New"/>
          <w:b/>
          <w:color w:val="0000FF"/>
          <w:sz w:val="18"/>
        </w:rPr>
        <w:t>SELECT</w:t>
      </w:r>
      <w:r>
        <w:t xml:space="preserve"> </w:t>
      </w:r>
      <w:r>
        <w:rPr>
          <w:rFonts w:ascii="Courier New" w:hAnsi="Courier New"/>
          <w:color w:val="000000"/>
          <w:sz w:val="18"/>
        </w:rPr>
        <w:t>product,</w:t>
      </w:r>
      <w:r>
        <w:t xml:space="preserve"> </w:t>
      </w:r>
      <w:r>
        <w:rPr>
          <w:rFonts w:ascii="Courier New" w:hAnsi="Courier New"/>
          <w:b/>
          <w:color w:val="0000FF"/>
          <w:sz w:val="18"/>
        </w:rPr>
        <w:t>SUM(quantity)</w:t>
      </w:r>
      <w:r>
        <w:t xml:space="preserve"> </w:t>
      </w:r>
      <w:r>
        <w:rPr>
          <w:rFonts w:ascii="Courier New" w:hAnsi="Courier New"/>
          <w:b/>
          <w:color w:val="0000FF"/>
          <w:sz w:val="18"/>
        </w:rPr>
        <w:t>AS</w:t>
      </w:r>
      <w:r>
        <w:t xml:space="preserve"> </w:t>
      </w:r>
      <w:r>
        <w:rPr>
          <w:rFonts w:ascii="Courier New" w:hAnsi="Courier New"/>
          <w:color w:val="000000"/>
          <w:sz w:val="18"/>
        </w:rPr>
        <w:t>total_quantity</w:t>
      </w:r>
      <w:r>
        <w:br w:type="textWrapping"/>
      </w:r>
      <w:r>
        <w:rPr>
          <w:rFonts w:ascii="Courier New" w:hAnsi="Courier New"/>
          <w:b/>
          <w:color w:val="0000FF"/>
          <w:sz w:val="18"/>
        </w:rPr>
        <w:t>FROM</w:t>
      </w:r>
      <w:r>
        <w:t xml:space="preserve"> </w:t>
      </w:r>
      <w:r>
        <w:rPr>
          <w:rFonts w:ascii="Courier New" w:hAnsi="Courier New"/>
          <w:color w:val="000000"/>
          <w:sz w:val="18"/>
        </w:rPr>
        <w:t>Sales</w:t>
      </w:r>
      <w:r>
        <w:br w:type="textWrapping"/>
      </w:r>
      <w:r>
        <w:rPr>
          <w:rFonts w:ascii="Courier New" w:hAnsi="Courier New"/>
          <w:color w:val="000000"/>
          <w:sz w:val="18"/>
        </w:rPr>
        <w:t>GROUP</w:t>
      </w:r>
      <w:r>
        <w:t xml:space="preserve"> </w:t>
      </w:r>
      <w:r>
        <w:rPr>
          <w:rFonts w:ascii="Courier New" w:hAnsi="Courier New"/>
          <w:color w:val="000000"/>
          <w:sz w:val="18"/>
        </w:rPr>
        <w:t>BY</w:t>
      </w:r>
      <w:r>
        <w:t xml:space="preserve"> </w:t>
      </w:r>
      <w:r>
        <w:rPr>
          <w:rFonts w:ascii="Courier New" w:hAnsi="Courier New"/>
          <w:color w:val="000000"/>
          <w:sz w:val="18"/>
        </w:rPr>
        <w:t>product</w:t>
      </w:r>
      <w:r>
        <w:br w:type="textWrapping"/>
      </w:r>
      <w:r>
        <w:rPr>
          <w:rFonts w:ascii="Courier New" w:hAnsi="Courier New"/>
          <w:b/>
          <w:color w:val="0000FF"/>
          <w:sz w:val="18"/>
        </w:rPr>
        <w:t>HAVING</w:t>
      </w:r>
      <w:r>
        <w:t xml:space="preserve"> </w:t>
      </w:r>
      <w:r>
        <w:rPr>
          <w:rFonts w:ascii="Courier New" w:hAnsi="Courier New"/>
          <w:b/>
          <w:color w:val="0000FF"/>
          <w:sz w:val="18"/>
        </w:rPr>
        <w:t>SUM(quantity)</w:t>
      </w:r>
      <w:r>
        <w:t xml:space="preserve"> </w:t>
      </w:r>
      <w:r>
        <w:rPr>
          <w:rFonts w:ascii="Courier New" w:hAnsi="Courier New"/>
          <w:color w:val="000000"/>
          <w:sz w:val="18"/>
        </w:rPr>
        <w:t>&gt;</w:t>
      </w:r>
      <w:r>
        <w:t xml:space="preserve"> </w:t>
      </w:r>
      <w:r>
        <w:rPr>
          <w:rFonts w:ascii="Courier New" w:hAnsi="Courier New"/>
          <w:color w:val="00008B"/>
          <w:sz w:val="18"/>
        </w:rPr>
        <w:t>15;</w:t>
      </w:r>
      <w:r>
        <w:br w:type="textWrapping"/>
      </w:r>
    </w:p>
    <w:p w14:paraId="1919DACD"/>
    <w:p w14:paraId="063CC407"/>
    <w:p w14:paraId="45F08BC3">
      <w:bookmarkStart w:id="0" w:name="_GoBack"/>
      <w:bookmarkEnd w:id="0"/>
    </w:p>
    <w:p w14:paraId="02148B60">
      <w:r>
        <w:rPr>
          <w:b/>
          <w:color w:val="0066CC"/>
        </w:rPr>
        <w:t>Result:</w:t>
      </w:r>
    </w:p>
    <w:p w14:paraId="2F59B729"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product | total_quantity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--------|---------------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Laptop  | 23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Phone   | 35</w:t>
      </w:r>
      <w:r>
        <w:rPr>
          <w:rFonts w:ascii="Courier New" w:hAnsi="Courier New"/>
          <w:sz w:val="18"/>
        </w:rPr>
        <w:br w:type="textWrapping"/>
      </w:r>
    </w:p>
    <w:p w14:paraId="175321EC"/>
    <w:p w14:paraId="1E57FB11">
      <w:r>
        <w:rPr>
          <w:b/>
          <w:color w:val="FF0000"/>
          <w:sz w:val="20"/>
        </w:rPr>
        <w:t>⚠️ HAVING filters GROUPS after aggregation. WHERE filters ROWS before grouping!</w:t>
      </w:r>
    </w:p>
    <w:p w14:paraId="22806290"/>
    <w:p w14:paraId="08A2BE29">
      <w:pPr>
        <w:pStyle w:val="2"/>
      </w:pPr>
      <w:r>
        <w:rPr>
          <w:b/>
          <w:color w:val="003366"/>
          <w:sz w:val="28"/>
        </w:rPr>
        <w:t>10. Example 6: WHERE vs HAVING</w:t>
      </w:r>
    </w:p>
    <w:p w14:paraId="3D238C1D">
      <w:r>
        <w:t>Understanding the difference:</w:t>
      </w:r>
    </w:p>
    <w:p w14:paraId="66CF38B0"/>
    <w:p w14:paraId="72FFB860">
      <w:r>
        <w:rPr>
          <w:b/>
          <w:color w:val="0066CC"/>
        </w:rPr>
        <w:t>Using WHERE (filter rows before grouping):</w:t>
      </w:r>
    </w:p>
    <w:p w14:paraId="6B7B7249">
      <w:pPr>
        <w:ind w:left="432"/>
      </w:pPr>
      <w:r>
        <w:rPr>
          <w:rFonts w:ascii="Courier New" w:hAnsi="Courier New"/>
          <w:b/>
          <w:color w:val="0000FF"/>
          <w:sz w:val="18"/>
        </w:rPr>
        <w:t>SELECT</w:t>
      </w:r>
      <w:r>
        <w:t xml:space="preserve"> </w:t>
      </w:r>
      <w:r>
        <w:rPr>
          <w:rFonts w:ascii="Courier New" w:hAnsi="Courier New"/>
          <w:color w:val="000000"/>
          <w:sz w:val="18"/>
        </w:rPr>
        <w:t>product,</w:t>
      </w:r>
      <w:r>
        <w:t xml:space="preserve"> </w:t>
      </w:r>
      <w:r>
        <w:rPr>
          <w:rFonts w:ascii="Courier New" w:hAnsi="Courier New"/>
          <w:b/>
          <w:color w:val="0000FF"/>
          <w:sz w:val="18"/>
        </w:rPr>
        <w:t>SUM(quantity)</w:t>
      </w:r>
      <w:r>
        <w:t xml:space="preserve"> </w:t>
      </w:r>
      <w:r>
        <w:rPr>
          <w:rFonts w:ascii="Courier New" w:hAnsi="Courier New"/>
          <w:b/>
          <w:color w:val="0000FF"/>
          <w:sz w:val="18"/>
        </w:rPr>
        <w:t>AS</w:t>
      </w:r>
      <w:r>
        <w:t xml:space="preserve"> </w:t>
      </w:r>
      <w:r>
        <w:rPr>
          <w:rFonts w:ascii="Courier New" w:hAnsi="Courier New"/>
          <w:color w:val="000000"/>
          <w:sz w:val="18"/>
        </w:rPr>
        <w:t>total_quantity</w:t>
      </w:r>
      <w:r>
        <w:br w:type="textWrapping"/>
      </w:r>
      <w:r>
        <w:rPr>
          <w:rFonts w:ascii="Courier New" w:hAnsi="Courier New"/>
          <w:b/>
          <w:color w:val="0000FF"/>
          <w:sz w:val="18"/>
        </w:rPr>
        <w:t>FROM</w:t>
      </w:r>
      <w:r>
        <w:t xml:space="preserve"> </w:t>
      </w:r>
      <w:r>
        <w:rPr>
          <w:rFonts w:ascii="Courier New" w:hAnsi="Courier New"/>
          <w:color w:val="000000"/>
          <w:sz w:val="18"/>
        </w:rPr>
        <w:t>Sales</w:t>
      </w:r>
      <w:r>
        <w:br w:type="textWrapping"/>
      </w:r>
      <w:r>
        <w:rPr>
          <w:rFonts w:ascii="Courier New" w:hAnsi="Courier New"/>
          <w:b/>
          <w:color w:val="0000FF"/>
          <w:sz w:val="18"/>
        </w:rPr>
        <w:t>WHERE</w:t>
      </w:r>
      <w:r>
        <w:t xml:space="preserve"> </w:t>
      </w:r>
      <w:r>
        <w:rPr>
          <w:rFonts w:ascii="Courier New" w:hAnsi="Courier New"/>
          <w:color w:val="000000"/>
          <w:sz w:val="18"/>
        </w:rPr>
        <w:t>region</w:t>
      </w:r>
      <w: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t xml:space="preserve"> </w:t>
      </w:r>
      <w:r>
        <w:rPr>
          <w:rFonts w:ascii="Courier New" w:hAnsi="Courier New"/>
          <w:color w:val="FF0000"/>
          <w:sz w:val="18"/>
        </w:rPr>
        <w:t>'North'</w:t>
      </w:r>
      <w:r>
        <w:br w:type="textWrapping"/>
      </w:r>
      <w:r>
        <w:rPr>
          <w:rFonts w:ascii="Courier New" w:hAnsi="Courier New"/>
          <w:color w:val="000000"/>
          <w:sz w:val="18"/>
        </w:rPr>
        <w:t>GROUP</w:t>
      </w:r>
      <w:r>
        <w:t xml:space="preserve"> </w:t>
      </w:r>
      <w:r>
        <w:rPr>
          <w:rFonts w:ascii="Courier New" w:hAnsi="Courier New"/>
          <w:color w:val="000000"/>
          <w:sz w:val="18"/>
        </w:rPr>
        <w:t>BY</w:t>
      </w:r>
      <w:r>
        <w:t xml:space="preserve"> </w:t>
      </w:r>
      <w:r>
        <w:rPr>
          <w:rFonts w:ascii="Courier New" w:hAnsi="Courier New"/>
          <w:color w:val="000000"/>
          <w:sz w:val="18"/>
        </w:rPr>
        <w:t>product;</w:t>
      </w:r>
      <w:r>
        <w:br w:type="textWrapping"/>
      </w:r>
    </w:p>
    <w:p w14:paraId="39FBE030">
      <w:r>
        <w:t>This first filters to only North region rows, then groups by product.</w:t>
      </w:r>
    </w:p>
    <w:p w14:paraId="4FB905D5"/>
    <w:p w14:paraId="2895E0B8">
      <w:r>
        <w:rPr>
          <w:b/>
          <w:color w:val="0066CC"/>
        </w:rPr>
        <w:t>Using HAVING (filter groups after grouping):</w:t>
      </w:r>
    </w:p>
    <w:p w14:paraId="6C26E226">
      <w:pPr>
        <w:ind w:left="432"/>
      </w:pPr>
      <w:r>
        <w:rPr>
          <w:rFonts w:ascii="Courier New" w:hAnsi="Courier New"/>
          <w:b/>
          <w:color w:val="0000FF"/>
          <w:sz w:val="18"/>
        </w:rPr>
        <w:t>SELECT</w:t>
      </w:r>
      <w:r>
        <w:t xml:space="preserve"> </w:t>
      </w:r>
      <w:r>
        <w:rPr>
          <w:rFonts w:ascii="Courier New" w:hAnsi="Courier New"/>
          <w:color w:val="000000"/>
          <w:sz w:val="18"/>
        </w:rPr>
        <w:t>product,</w:t>
      </w:r>
      <w:r>
        <w:t xml:space="preserve"> </w:t>
      </w:r>
      <w:r>
        <w:rPr>
          <w:rFonts w:ascii="Courier New" w:hAnsi="Courier New"/>
          <w:b/>
          <w:color w:val="0000FF"/>
          <w:sz w:val="18"/>
        </w:rPr>
        <w:t>SUM(quantity)</w:t>
      </w:r>
      <w:r>
        <w:t xml:space="preserve"> </w:t>
      </w:r>
      <w:r>
        <w:rPr>
          <w:rFonts w:ascii="Courier New" w:hAnsi="Courier New"/>
          <w:b/>
          <w:color w:val="0000FF"/>
          <w:sz w:val="18"/>
        </w:rPr>
        <w:t>AS</w:t>
      </w:r>
      <w:r>
        <w:t xml:space="preserve"> </w:t>
      </w:r>
      <w:r>
        <w:rPr>
          <w:rFonts w:ascii="Courier New" w:hAnsi="Courier New"/>
          <w:color w:val="000000"/>
          <w:sz w:val="18"/>
        </w:rPr>
        <w:t>total_quantity</w:t>
      </w:r>
      <w:r>
        <w:br w:type="textWrapping"/>
      </w:r>
      <w:r>
        <w:rPr>
          <w:rFonts w:ascii="Courier New" w:hAnsi="Courier New"/>
          <w:b/>
          <w:color w:val="0000FF"/>
          <w:sz w:val="18"/>
        </w:rPr>
        <w:t>FROM</w:t>
      </w:r>
      <w:r>
        <w:t xml:space="preserve"> </w:t>
      </w:r>
      <w:r>
        <w:rPr>
          <w:rFonts w:ascii="Courier New" w:hAnsi="Courier New"/>
          <w:color w:val="000000"/>
          <w:sz w:val="18"/>
        </w:rPr>
        <w:t>Sales</w:t>
      </w:r>
      <w:r>
        <w:br w:type="textWrapping"/>
      </w:r>
      <w:r>
        <w:rPr>
          <w:rFonts w:ascii="Courier New" w:hAnsi="Courier New"/>
          <w:color w:val="000000"/>
          <w:sz w:val="18"/>
        </w:rPr>
        <w:t>GROUP</w:t>
      </w:r>
      <w:r>
        <w:t xml:space="preserve"> </w:t>
      </w:r>
      <w:r>
        <w:rPr>
          <w:rFonts w:ascii="Courier New" w:hAnsi="Courier New"/>
          <w:color w:val="000000"/>
          <w:sz w:val="18"/>
        </w:rPr>
        <w:t>BY</w:t>
      </w:r>
      <w:r>
        <w:t xml:space="preserve"> </w:t>
      </w:r>
      <w:r>
        <w:rPr>
          <w:rFonts w:ascii="Courier New" w:hAnsi="Courier New"/>
          <w:color w:val="000000"/>
          <w:sz w:val="18"/>
        </w:rPr>
        <w:t>product</w:t>
      </w:r>
      <w:r>
        <w:br w:type="textWrapping"/>
      </w:r>
      <w:r>
        <w:rPr>
          <w:rFonts w:ascii="Courier New" w:hAnsi="Courier New"/>
          <w:b/>
          <w:color w:val="0000FF"/>
          <w:sz w:val="18"/>
        </w:rPr>
        <w:t>HAVING</w:t>
      </w:r>
      <w:r>
        <w:t xml:space="preserve"> </w:t>
      </w:r>
      <w:r>
        <w:rPr>
          <w:rFonts w:ascii="Courier New" w:hAnsi="Courier New"/>
          <w:b/>
          <w:color w:val="0000FF"/>
          <w:sz w:val="18"/>
        </w:rPr>
        <w:t>SUM(quantity)</w:t>
      </w:r>
      <w:r>
        <w:t xml:space="preserve"> </w:t>
      </w:r>
      <w:r>
        <w:rPr>
          <w:rFonts w:ascii="Courier New" w:hAnsi="Courier New"/>
          <w:color w:val="000000"/>
          <w:sz w:val="18"/>
        </w:rPr>
        <w:t>&gt;</w:t>
      </w:r>
      <w:r>
        <w:t xml:space="preserve"> </w:t>
      </w:r>
      <w:r>
        <w:rPr>
          <w:rFonts w:ascii="Courier New" w:hAnsi="Courier New"/>
          <w:color w:val="00008B"/>
          <w:sz w:val="18"/>
        </w:rPr>
        <w:t>10;</w:t>
      </w:r>
      <w:r>
        <w:br w:type="textWrapping"/>
      </w:r>
    </w:p>
    <w:p w14:paraId="6AB99BCA">
      <w:r>
        <w:t>This groups first, then filters to only groups where total &gt; 10.</w:t>
      </w:r>
    </w:p>
    <w:p w14:paraId="5ECE7F15"/>
    <w:p w14:paraId="3F2D3D94">
      <w:pPr>
        <w:pStyle w:val="2"/>
      </w:pPr>
      <w:r>
        <w:rPr>
          <w:b/>
          <w:color w:val="003366"/>
          <w:sz w:val="28"/>
        </w:rPr>
        <w:t>11. Example 7: Using ORDER BY with GROUP BY</w:t>
      </w:r>
    </w:p>
    <w:p w14:paraId="3EA3E534">
      <w:r>
        <w:t>Total quantity per product, sorted by quantity (descending):</w:t>
      </w:r>
    </w:p>
    <w:p w14:paraId="453AA160"/>
    <w:p w14:paraId="6D4B5CCB">
      <w:r>
        <w:rPr>
          <w:b/>
          <w:color w:val="0066CC"/>
          <w:sz w:val="20"/>
        </w:rPr>
        <w:t>Query:</w:t>
      </w:r>
    </w:p>
    <w:p w14:paraId="0A252F0E">
      <w:pPr>
        <w:ind w:left="432"/>
      </w:pPr>
      <w:r>
        <w:rPr>
          <w:rFonts w:ascii="Courier New" w:hAnsi="Courier New"/>
          <w:b/>
          <w:color w:val="0000FF"/>
          <w:sz w:val="18"/>
        </w:rPr>
        <w:t>SELECT</w:t>
      </w:r>
      <w:r>
        <w:t xml:space="preserve"> </w:t>
      </w:r>
      <w:r>
        <w:rPr>
          <w:rFonts w:ascii="Courier New" w:hAnsi="Courier New"/>
          <w:color w:val="000000"/>
          <w:sz w:val="18"/>
        </w:rPr>
        <w:t>product,</w:t>
      </w:r>
      <w:r>
        <w:t xml:space="preserve"> </w:t>
      </w:r>
      <w:r>
        <w:rPr>
          <w:rFonts w:ascii="Courier New" w:hAnsi="Courier New"/>
          <w:b/>
          <w:color w:val="0000FF"/>
          <w:sz w:val="18"/>
        </w:rPr>
        <w:t>SUM(quantity)</w:t>
      </w:r>
      <w:r>
        <w:t xml:space="preserve"> </w:t>
      </w:r>
      <w:r>
        <w:rPr>
          <w:rFonts w:ascii="Courier New" w:hAnsi="Courier New"/>
          <w:b/>
          <w:color w:val="0000FF"/>
          <w:sz w:val="18"/>
        </w:rPr>
        <w:t>AS</w:t>
      </w:r>
      <w:r>
        <w:t xml:space="preserve"> </w:t>
      </w:r>
      <w:r>
        <w:rPr>
          <w:rFonts w:ascii="Courier New" w:hAnsi="Courier New"/>
          <w:color w:val="000000"/>
          <w:sz w:val="18"/>
        </w:rPr>
        <w:t>total_quantity</w:t>
      </w:r>
      <w:r>
        <w:br w:type="textWrapping"/>
      </w:r>
      <w:r>
        <w:rPr>
          <w:rFonts w:ascii="Courier New" w:hAnsi="Courier New"/>
          <w:b/>
          <w:color w:val="0000FF"/>
          <w:sz w:val="18"/>
        </w:rPr>
        <w:t>FROM</w:t>
      </w:r>
      <w:r>
        <w:t xml:space="preserve"> </w:t>
      </w:r>
      <w:r>
        <w:rPr>
          <w:rFonts w:ascii="Courier New" w:hAnsi="Courier New"/>
          <w:color w:val="000000"/>
          <w:sz w:val="18"/>
        </w:rPr>
        <w:t>Sales</w:t>
      </w:r>
      <w:r>
        <w:br w:type="textWrapping"/>
      </w:r>
      <w:r>
        <w:rPr>
          <w:rFonts w:ascii="Courier New" w:hAnsi="Courier New"/>
          <w:color w:val="000000"/>
          <w:sz w:val="18"/>
        </w:rPr>
        <w:t>GROUP</w:t>
      </w:r>
      <w:r>
        <w:t xml:space="preserve"> </w:t>
      </w:r>
      <w:r>
        <w:rPr>
          <w:rFonts w:ascii="Courier New" w:hAnsi="Courier New"/>
          <w:color w:val="000000"/>
          <w:sz w:val="18"/>
        </w:rPr>
        <w:t>BY</w:t>
      </w:r>
      <w:r>
        <w:t xml:space="preserve"> </w:t>
      </w:r>
      <w:r>
        <w:rPr>
          <w:rFonts w:ascii="Courier New" w:hAnsi="Courier New"/>
          <w:color w:val="000000"/>
          <w:sz w:val="18"/>
        </w:rPr>
        <w:t>product</w:t>
      </w:r>
      <w:r>
        <w:br w:type="textWrapping"/>
      </w:r>
      <w:r>
        <w:rPr>
          <w:rFonts w:ascii="Courier New" w:hAnsi="Courier New"/>
          <w:color w:val="000000"/>
          <w:sz w:val="18"/>
        </w:rPr>
        <w:t>ORDER</w:t>
      </w:r>
      <w:r>
        <w:t xml:space="preserve"> </w:t>
      </w:r>
      <w:r>
        <w:rPr>
          <w:rFonts w:ascii="Courier New" w:hAnsi="Courier New"/>
          <w:color w:val="000000"/>
          <w:sz w:val="18"/>
        </w:rPr>
        <w:t>BY</w:t>
      </w:r>
      <w:r>
        <w:t xml:space="preserve"> </w:t>
      </w:r>
      <w:r>
        <w:rPr>
          <w:rFonts w:ascii="Courier New" w:hAnsi="Courier New"/>
          <w:color w:val="000000"/>
          <w:sz w:val="18"/>
        </w:rPr>
        <w:t>total_quantity</w:t>
      </w:r>
      <w:r>
        <w:t xml:space="preserve"> </w:t>
      </w:r>
      <w:r>
        <w:rPr>
          <w:rFonts w:ascii="Courier New" w:hAnsi="Courier New"/>
          <w:b/>
          <w:color w:val="0000FF"/>
          <w:sz w:val="18"/>
        </w:rPr>
        <w:t>DESC;</w:t>
      </w:r>
      <w:r>
        <w:br w:type="textWrapping"/>
      </w:r>
    </w:p>
    <w:p w14:paraId="119996AE"/>
    <w:p w14:paraId="121CDCC4">
      <w:r>
        <w:rPr>
          <w:b/>
          <w:color w:val="0066CC"/>
        </w:rPr>
        <w:t>Result (sorted from highest to lowest):</w:t>
      </w:r>
    </w:p>
    <w:p w14:paraId="09E04DE7"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product | total_quantity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--------|---------------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Phone   | 35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Laptop  | 23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Tablet  | 10</w:t>
      </w:r>
      <w:r>
        <w:rPr>
          <w:rFonts w:ascii="Courier New" w:hAnsi="Courier New"/>
          <w:sz w:val="18"/>
        </w:rPr>
        <w:br w:type="textWrapping"/>
      </w:r>
    </w:p>
    <w:p w14:paraId="37E3C5C4"/>
    <w:p w14:paraId="07EB166B">
      <w:pPr>
        <w:pStyle w:val="2"/>
      </w:pPr>
      <w:r>
        <w:rPr>
          <w:b/>
          <w:color w:val="003366"/>
          <w:sz w:val="28"/>
        </w:rPr>
        <w:t>12. Aggregate Functions Reference</w:t>
      </w:r>
    </w:p>
    <w:tbl>
      <w:tblPr>
        <w:tblStyle w:val="52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A8AEF4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E7377EA">
            <w:pPr>
              <w:spacing w:after="0" w:line="240" w:lineRule="auto"/>
            </w:pPr>
            <w:r>
              <w:t>Function</w:t>
            </w:r>
          </w:p>
        </w:tc>
        <w:tc>
          <w:tcPr>
            <w:tcW w:w="2880" w:type="dxa"/>
          </w:tcPr>
          <w:p w14:paraId="1FDCD701">
            <w:pPr>
              <w:spacing w:after="0" w:line="240" w:lineRule="auto"/>
            </w:pPr>
            <w:r>
              <w:t>Purpose</w:t>
            </w:r>
          </w:p>
        </w:tc>
        <w:tc>
          <w:tcPr>
            <w:tcW w:w="2880" w:type="dxa"/>
          </w:tcPr>
          <w:p w14:paraId="78CF0DB9">
            <w:pPr>
              <w:spacing w:after="0" w:line="240" w:lineRule="auto"/>
            </w:pPr>
            <w:r>
              <w:t>Example</w:t>
            </w:r>
          </w:p>
        </w:tc>
      </w:tr>
      <w:tr w14:paraId="0E8634C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D6CEE43">
            <w:pPr>
              <w:spacing w:after="0" w:line="240" w:lineRule="auto"/>
            </w:pPr>
            <w:r>
              <w:t>COUNT(*)</w:t>
            </w:r>
          </w:p>
        </w:tc>
        <w:tc>
          <w:tcPr>
            <w:tcW w:w="2880" w:type="dxa"/>
          </w:tcPr>
          <w:p w14:paraId="77BC00DF">
            <w:pPr>
              <w:spacing w:after="0" w:line="240" w:lineRule="auto"/>
            </w:pPr>
            <w:r>
              <w:t>Count number of rows</w:t>
            </w:r>
          </w:p>
        </w:tc>
        <w:tc>
          <w:tcPr>
            <w:tcW w:w="2880" w:type="dxa"/>
          </w:tcPr>
          <w:p w14:paraId="7B42A584">
            <w:pPr>
              <w:spacing w:after="0" w:line="240" w:lineRule="auto"/>
            </w:pPr>
            <w:r>
              <w:t>COUNT(*) AS row_count</w:t>
            </w:r>
          </w:p>
        </w:tc>
      </w:tr>
      <w:tr w14:paraId="2C9BD4D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49B2A7C">
            <w:pPr>
              <w:spacing w:after="0" w:line="240" w:lineRule="auto"/>
            </w:pPr>
            <w:r>
              <w:t>COUNT(column)</w:t>
            </w:r>
          </w:p>
        </w:tc>
        <w:tc>
          <w:tcPr>
            <w:tcW w:w="2880" w:type="dxa"/>
          </w:tcPr>
          <w:p w14:paraId="06551F3B">
            <w:pPr>
              <w:spacing w:after="0" w:line="240" w:lineRule="auto"/>
            </w:pPr>
            <w:r>
              <w:t>Count non-NULL values</w:t>
            </w:r>
          </w:p>
        </w:tc>
        <w:tc>
          <w:tcPr>
            <w:tcW w:w="2880" w:type="dxa"/>
          </w:tcPr>
          <w:p w14:paraId="6477818E">
            <w:pPr>
              <w:spacing w:after="0" w:line="240" w:lineRule="auto"/>
            </w:pPr>
            <w:r>
              <w:t>COUNT(product) AS products</w:t>
            </w:r>
          </w:p>
        </w:tc>
      </w:tr>
      <w:tr w14:paraId="221E000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7877C9A">
            <w:pPr>
              <w:spacing w:after="0" w:line="240" w:lineRule="auto"/>
            </w:pPr>
            <w:r>
              <w:t>SUM(column)</w:t>
            </w:r>
          </w:p>
        </w:tc>
        <w:tc>
          <w:tcPr>
            <w:tcW w:w="2880" w:type="dxa"/>
          </w:tcPr>
          <w:p w14:paraId="6D6CEA39">
            <w:pPr>
              <w:spacing w:after="0" w:line="240" w:lineRule="auto"/>
            </w:pPr>
            <w:r>
              <w:t>Sum values in column</w:t>
            </w:r>
          </w:p>
        </w:tc>
        <w:tc>
          <w:tcPr>
            <w:tcW w:w="2880" w:type="dxa"/>
          </w:tcPr>
          <w:p w14:paraId="509E2088">
            <w:pPr>
              <w:spacing w:after="0" w:line="240" w:lineRule="auto"/>
            </w:pPr>
            <w:r>
              <w:t>SUM(quantity) AS total</w:t>
            </w:r>
          </w:p>
        </w:tc>
      </w:tr>
      <w:tr w14:paraId="28ED352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63FD97B">
            <w:pPr>
              <w:spacing w:after="0" w:line="240" w:lineRule="auto"/>
            </w:pPr>
            <w:r>
              <w:t>AVG(column)</w:t>
            </w:r>
          </w:p>
        </w:tc>
        <w:tc>
          <w:tcPr>
            <w:tcW w:w="2880" w:type="dxa"/>
          </w:tcPr>
          <w:p w14:paraId="29F1FF75">
            <w:pPr>
              <w:spacing w:after="0" w:line="240" w:lineRule="auto"/>
            </w:pPr>
            <w:r>
              <w:t>Average of values</w:t>
            </w:r>
          </w:p>
        </w:tc>
        <w:tc>
          <w:tcPr>
            <w:tcW w:w="2880" w:type="dxa"/>
          </w:tcPr>
          <w:p w14:paraId="167F9857">
            <w:pPr>
              <w:spacing w:after="0" w:line="240" w:lineRule="auto"/>
            </w:pPr>
            <w:r>
              <w:t>AVG(price) AS avg_price</w:t>
            </w:r>
          </w:p>
        </w:tc>
      </w:tr>
      <w:tr w14:paraId="09BD103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014D02F">
            <w:pPr>
              <w:spacing w:after="0" w:line="240" w:lineRule="auto"/>
            </w:pPr>
            <w:r>
              <w:t>MIN(column)</w:t>
            </w:r>
          </w:p>
        </w:tc>
        <w:tc>
          <w:tcPr>
            <w:tcW w:w="2880" w:type="dxa"/>
          </w:tcPr>
          <w:p w14:paraId="10536B56">
            <w:pPr>
              <w:spacing w:after="0" w:line="240" w:lineRule="auto"/>
            </w:pPr>
            <w:r>
              <w:t>Minimum value</w:t>
            </w:r>
          </w:p>
        </w:tc>
        <w:tc>
          <w:tcPr>
            <w:tcW w:w="2880" w:type="dxa"/>
          </w:tcPr>
          <w:p w14:paraId="3CDF7E0D">
            <w:pPr>
              <w:spacing w:after="0" w:line="240" w:lineRule="auto"/>
            </w:pPr>
            <w:r>
              <w:t>MIN(price) AS lowest</w:t>
            </w:r>
          </w:p>
        </w:tc>
      </w:tr>
      <w:tr w14:paraId="0491DB7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BF4E083">
            <w:pPr>
              <w:spacing w:after="0" w:line="240" w:lineRule="auto"/>
            </w:pPr>
            <w:r>
              <w:t>MAX(column)</w:t>
            </w:r>
          </w:p>
        </w:tc>
        <w:tc>
          <w:tcPr>
            <w:tcW w:w="2880" w:type="dxa"/>
          </w:tcPr>
          <w:p w14:paraId="541E6C73">
            <w:pPr>
              <w:spacing w:after="0" w:line="240" w:lineRule="auto"/>
            </w:pPr>
            <w:r>
              <w:t>Maximum value</w:t>
            </w:r>
          </w:p>
        </w:tc>
        <w:tc>
          <w:tcPr>
            <w:tcW w:w="2880" w:type="dxa"/>
          </w:tcPr>
          <w:p w14:paraId="281A6801">
            <w:pPr>
              <w:spacing w:after="0" w:line="240" w:lineRule="auto"/>
            </w:pPr>
            <w:r>
              <w:t>MAX(price) AS highest</w:t>
            </w:r>
          </w:p>
        </w:tc>
      </w:tr>
    </w:tbl>
    <w:p w14:paraId="2FB4AAEE"/>
    <w:p w14:paraId="24D99D51">
      <w:pPr>
        <w:pStyle w:val="2"/>
      </w:pPr>
      <w:r>
        <w:rPr>
          <w:b/>
          <w:color w:val="003366"/>
          <w:sz w:val="28"/>
        </w:rPr>
        <w:t>13. Common Mistakes to Avoid</w:t>
      </w:r>
    </w:p>
    <w:p w14:paraId="752BB5FB">
      <w:r>
        <w:rPr>
          <w:b/>
          <w:color w:val="CC0000"/>
        </w:rPr>
        <w:t>Selecting unaggregated column not in GROUP BY</w:t>
      </w:r>
    </w:p>
    <w:p w14:paraId="7F1433B4">
      <w:r>
        <w:rPr>
          <w:i/>
        </w:rPr>
        <w:t xml:space="preserve">Problem: </w:t>
      </w:r>
      <w:r>
        <w:t>❌ SELECT product, region, COUNT(*) FROM Sales GROUP BY product; → ERROR</w:t>
      </w:r>
    </w:p>
    <w:p w14:paraId="07F71E26">
      <w:r>
        <w:rPr>
          <w:i/>
        </w:rPr>
        <w:t xml:space="preserve">Solution: </w:t>
      </w:r>
      <w:r>
        <w:t>✓ Add region to GROUP BY or aggregate it</w:t>
      </w:r>
    </w:p>
    <w:p w14:paraId="69AB5F86"/>
    <w:p w14:paraId="1CEB9976">
      <w:r>
        <w:rPr>
          <w:b/>
          <w:color w:val="CC0000"/>
        </w:rPr>
        <w:t>Using WHERE to filter aggregates</w:t>
      </w:r>
    </w:p>
    <w:p w14:paraId="0D01151D">
      <w:r>
        <w:rPr>
          <w:i/>
        </w:rPr>
        <w:t xml:space="preserve">Problem: </w:t>
      </w:r>
      <w:r>
        <w:t>❌ WHERE SUM(quantity) &gt; 10 → ERROR</w:t>
      </w:r>
    </w:p>
    <w:p w14:paraId="2D933E25">
      <w:r>
        <w:rPr>
          <w:i/>
        </w:rPr>
        <w:t xml:space="preserve">Solution: </w:t>
      </w:r>
      <w:r>
        <w:t>✓ Use HAVING instead</w:t>
      </w:r>
    </w:p>
    <w:p w14:paraId="1607B89D"/>
    <w:p w14:paraId="3FC89F43">
      <w:r>
        <w:rPr>
          <w:b/>
          <w:color w:val="CC0000"/>
        </w:rPr>
        <w:t>Forgetting GROUP BY with aggregates</w:t>
      </w:r>
    </w:p>
    <w:p w14:paraId="7DB60481">
      <w:r>
        <w:rPr>
          <w:i/>
        </w:rPr>
        <w:t xml:space="preserve">Problem: </w:t>
      </w:r>
      <w:r>
        <w:t>❌ SELECT product, COUNT(*) FROM Sales; → Returns wrong results</w:t>
      </w:r>
    </w:p>
    <w:p w14:paraId="42A4055E">
      <w:r>
        <w:rPr>
          <w:i/>
        </w:rPr>
        <w:t xml:space="preserve">Solution: </w:t>
      </w:r>
      <w:r>
        <w:t>✓ Add GROUP BY product</w:t>
      </w:r>
    </w:p>
    <w:p w14:paraId="252CCC6A"/>
    <w:p w14:paraId="43AF19C3">
      <w:r>
        <w:rPr>
          <w:b/>
          <w:color w:val="CC0000"/>
        </w:rPr>
        <w:t>Wrong column order</w:t>
      </w:r>
    </w:p>
    <w:p w14:paraId="4806BAC0">
      <w:r>
        <w:rPr>
          <w:i/>
        </w:rPr>
        <w:t xml:space="preserve">Problem: </w:t>
      </w:r>
      <w:r>
        <w:t>❌ Logical error if GROUP BY order doesn't match SELECT</w:t>
      </w:r>
    </w:p>
    <w:p w14:paraId="09B6724C">
      <w:r>
        <w:rPr>
          <w:i/>
        </w:rPr>
        <w:t xml:space="preserve">Solution: </w:t>
      </w:r>
      <w:r>
        <w:t>✓ Keep column order consistent</w:t>
      </w:r>
    </w:p>
    <w:p w14:paraId="1CC0D28B"/>
    <w:p w14:paraId="5CC2D71F">
      <w:pPr>
        <w:pStyle w:val="2"/>
      </w:pPr>
      <w:r>
        <w:rPr>
          <w:b/>
          <w:color w:val="003366"/>
          <w:sz w:val="28"/>
        </w:rPr>
        <w:t>14. Key Rules to Remember</w:t>
      </w:r>
    </w:p>
    <w:p w14:paraId="0007B110">
      <w:r>
        <w:rPr>
          <w:b/>
          <w:color w:val="00994C"/>
        </w:rPr>
        <w:t xml:space="preserve">1. </w:t>
      </w:r>
      <w:r>
        <w:t>Every column in SELECT that is NOT aggregated must be in GROUP BY</w:t>
      </w:r>
    </w:p>
    <w:p w14:paraId="1236A916">
      <w:r>
        <w:rPr>
          <w:b/>
          <w:color w:val="00994C"/>
        </w:rPr>
        <w:t xml:space="preserve">2. </w:t>
      </w:r>
      <w:r>
        <w:t>WHERE filters rows BEFORE grouping, HAVING filters groups AFTER grouping</w:t>
      </w:r>
    </w:p>
    <w:p w14:paraId="53396860">
      <w:r>
        <w:rPr>
          <w:b/>
          <w:color w:val="00994C"/>
        </w:rPr>
        <w:t xml:space="preserve">3. </w:t>
      </w:r>
      <w:r>
        <w:t>GROUP BY can have multiple columns - groups by unique combinations</w:t>
      </w:r>
    </w:p>
    <w:p w14:paraId="051DA85F">
      <w:r>
        <w:rPr>
          <w:b/>
          <w:color w:val="00994C"/>
        </w:rPr>
        <w:t xml:space="preserve">4. </w:t>
      </w:r>
      <w:r>
        <w:t>Aggregate functions: COUNT, SUM, AVG, MIN, MAX</w:t>
      </w:r>
    </w:p>
    <w:p w14:paraId="26A0DA3E">
      <w:r>
        <w:rPr>
          <w:b/>
          <w:color w:val="00994C"/>
        </w:rPr>
        <w:t xml:space="preserve">5. </w:t>
      </w:r>
      <w:r>
        <w:t>Use meaningful aliases (AS total_quantity) for readability</w:t>
      </w:r>
    </w:p>
    <w:p w14:paraId="332347E6">
      <w:r>
        <w:rPr>
          <w:b/>
          <w:color w:val="00994C"/>
        </w:rPr>
        <w:t xml:space="preserve">6. </w:t>
      </w:r>
      <w:r>
        <w:t>ORDER BY can sort by aggregated columns or GROUP BY columns</w:t>
      </w:r>
    </w:p>
    <w:p w14:paraId="218482A9">
      <w:r>
        <w:rPr>
          <w:b/>
          <w:color w:val="00994C"/>
        </w:rPr>
        <w:t xml:space="preserve">7. </w:t>
      </w:r>
      <w:r>
        <w:t>NULL values are grouped together as a separate group</w:t>
      </w:r>
    </w:p>
    <w:p w14:paraId="4DED6EDD">
      <w:r>
        <w:rPr>
          <w:b/>
          <w:color w:val="00994C"/>
        </w:rPr>
        <w:t xml:space="preserve">8. </w:t>
      </w:r>
      <w:r>
        <w:t>Use COUNT(*) to count all rows, COUNT(column) to count non-NULL values</w:t>
      </w:r>
    </w:p>
    <w:p w14:paraId="0817A475"/>
    <w:p w14:paraId="41E3E2AA">
      <w:pPr>
        <w:pStyle w:val="2"/>
      </w:pPr>
      <w:r>
        <w:rPr>
          <w:b/>
          <w:color w:val="003366"/>
          <w:sz w:val="28"/>
        </w:rPr>
        <w:t>15. Summary</w:t>
      </w:r>
    </w:p>
    <w:p w14:paraId="15DC73F2">
      <w:r>
        <w:rPr>
          <w:b/>
          <w:color w:val="00994C"/>
        </w:rPr>
        <w:t xml:space="preserve">✓ </w:t>
      </w:r>
      <w:r>
        <w:t>GROUP BY groups rows with identical values in specified column(s)</w:t>
      </w:r>
    </w:p>
    <w:p w14:paraId="46EAAE32">
      <w:r>
        <w:rPr>
          <w:b/>
          <w:color w:val="00994C"/>
        </w:rPr>
        <w:t xml:space="preserve">✓ </w:t>
      </w:r>
      <w:r>
        <w:t>Essential with aggregate functions to calculate group-level results</w:t>
      </w:r>
    </w:p>
    <w:p w14:paraId="321FA2A1">
      <w:r>
        <w:rPr>
          <w:b/>
          <w:color w:val="00994C"/>
        </w:rPr>
        <w:t xml:space="preserve">✓ </w:t>
      </w:r>
      <w:r>
        <w:t>HAVING filters groups after aggregation, WHERE filters before</w:t>
      </w:r>
    </w:p>
    <w:p w14:paraId="74FA932E">
      <w:r>
        <w:rPr>
          <w:b/>
          <w:color w:val="00994C"/>
        </w:rPr>
        <w:t xml:space="preserve">✓ </w:t>
      </w:r>
      <w:r>
        <w:t>Common aggregates: SUM, COUNT, AVG, MIN, MAX</w:t>
      </w:r>
    </w:p>
    <w:p w14:paraId="53E71711">
      <w:r>
        <w:rPr>
          <w:b/>
          <w:color w:val="00994C"/>
        </w:rPr>
        <w:t xml:space="preserve">✓ </w:t>
      </w:r>
      <w:r>
        <w:t>Can GROUP BY single or multiple columns</w:t>
      </w:r>
    </w:p>
    <w:p w14:paraId="59268557">
      <w:r>
        <w:rPr>
          <w:b/>
          <w:color w:val="00994C"/>
        </w:rPr>
        <w:t xml:space="preserve">✓ </w:t>
      </w:r>
      <w:r>
        <w:t>ORDER BY sorts final grouped results</w:t>
      </w:r>
    </w:p>
    <w:p w14:paraId="35A05AF4">
      <w:r>
        <w:rPr>
          <w:b/>
          <w:color w:val="00994C"/>
        </w:rPr>
        <w:t xml:space="preserve">✓ </w:t>
      </w:r>
      <w:r>
        <w:t>WHERE and GROUP BY work together: WHERE filters first, then GROUP BY</w:t>
      </w:r>
    </w:p>
    <w:p w14:paraId="64587757">
      <w:r>
        <w:rPr>
          <w:b/>
          <w:color w:val="00994C"/>
        </w:rPr>
        <w:t xml:space="preserve">✓ </w:t>
      </w:r>
      <w:r>
        <w:t>HAVING requires aggregate function in the condition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D7C6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Thala Thillai Shanmugam</cp:lastModifiedBy>
  <dcterms:modified xsi:type="dcterms:W3CDTF">2026-03-09T14:39:04Z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F4C730D2D2A84B7FBE99C5BFD977DD37_12</vt:lpwstr>
  </property>
</Properties>
</file>